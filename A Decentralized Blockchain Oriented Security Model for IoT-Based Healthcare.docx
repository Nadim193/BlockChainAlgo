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F4F80F" w14:textId="2F872FB1" w:rsidR="00F66872" w:rsidRPr="00BC00AB" w:rsidRDefault="00F66872" w:rsidP="00F66872">
      <w:pPr>
        <w:ind w:left="3288"/>
        <w:jc w:val="both"/>
        <w:rPr>
          <w:rFonts w:ascii="Times New Roman" w:hAnsi="Times New Roman" w:cs="Times New Roman"/>
          <w:color w:val="000000"/>
          <w:sz w:val="20"/>
          <w:szCs w:val="20"/>
        </w:rPr>
      </w:pPr>
      <w:r w:rsidRPr="00BC00AB">
        <w:rPr>
          <w:rFonts w:ascii="Times New Roman" w:hAnsi="Times New Roman" w:cs="Times New Roman"/>
          <w:noProof/>
          <w:color w:val="000000"/>
          <w:sz w:val="20"/>
          <w:szCs w:val="20"/>
        </w:rPr>
        <w:drawing>
          <wp:inline distT="0" distB="0" distL="0" distR="0" wp14:anchorId="011826BD" wp14:editId="1692C47B">
            <wp:extent cx="2145030" cy="2143125"/>
            <wp:effectExtent l="0" t="0" r="0" b="0"/>
            <wp:docPr id="259" name="image20.png"/>
            <wp:cNvGraphicFramePr/>
            <a:graphic xmlns:a="http://schemas.openxmlformats.org/drawingml/2006/main">
              <a:graphicData uri="http://schemas.openxmlformats.org/drawingml/2006/picture">
                <pic:pic xmlns:pic="http://schemas.openxmlformats.org/drawingml/2006/picture">
                  <pic:nvPicPr>
                    <pic:cNvPr id="259" name="image20.png"/>
                    <pic:cNvPicPr preferRelativeResize="0"/>
                  </pic:nvPicPr>
                  <pic:blipFill>
                    <a:blip r:embed="rId11"/>
                    <a:srcRect/>
                    <a:stretch>
                      <a:fillRect/>
                    </a:stretch>
                  </pic:blipFill>
                  <pic:spPr>
                    <a:xfrm>
                      <a:off x="0" y="0"/>
                      <a:ext cx="2145640" cy="2143125"/>
                    </a:xfrm>
                    <a:prstGeom prst="rect">
                      <a:avLst/>
                    </a:prstGeom>
                  </pic:spPr>
                </pic:pic>
              </a:graphicData>
            </a:graphic>
          </wp:inline>
        </w:drawing>
      </w:r>
    </w:p>
    <w:p w14:paraId="10DD277A" w14:textId="77777777" w:rsidR="00F66872" w:rsidRPr="00BC00AB" w:rsidRDefault="00F66872" w:rsidP="00F66872">
      <w:pPr>
        <w:ind w:left="3288"/>
        <w:jc w:val="both"/>
        <w:rPr>
          <w:rFonts w:ascii="Times New Roman" w:hAnsi="Times New Roman" w:cs="Times New Roman"/>
          <w:color w:val="000000"/>
          <w:sz w:val="20"/>
          <w:szCs w:val="20"/>
        </w:rPr>
      </w:pPr>
    </w:p>
    <w:p w14:paraId="0F402680" w14:textId="77777777" w:rsidR="00F66872" w:rsidRPr="00BC00AB" w:rsidRDefault="00F66872" w:rsidP="00F66872">
      <w:pPr>
        <w:spacing w:before="10"/>
        <w:jc w:val="both"/>
        <w:rPr>
          <w:rFonts w:ascii="Times New Roman" w:hAnsi="Times New Roman" w:cs="Times New Roman"/>
          <w:color w:val="000000"/>
          <w:sz w:val="7"/>
          <w:szCs w:val="7"/>
        </w:rPr>
      </w:pPr>
    </w:p>
    <w:p w14:paraId="2B11B24D" w14:textId="77777777" w:rsidR="00F66872" w:rsidRPr="00BC00AB" w:rsidRDefault="00F66872" w:rsidP="00F66872">
      <w:pPr>
        <w:spacing w:before="104"/>
        <w:ind w:left="1376" w:right="1384"/>
        <w:jc w:val="center"/>
        <w:rPr>
          <w:rFonts w:ascii="Times New Roman" w:hAnsi="Times New Roman" w:cs="Times New Roman"/>
          <w:sz w:val="32"/>
          <w:szCs w:val="32"/>
        </w:rPr>
      </w:pPr>
      <w:r w:rsidRPr="00BC00AB">
        <w:rPr>
          <w:rFonts w:ascii="Times New Roman" w:hAnsi="Times New Roman" w:cs="Times New Roman"/>
          <w:sz w:val="32"/>
          <w:szCs w:val="32"/>
        </w:rPr>
        <w:t>American International University-Bangladesh (AIUB)</w:t>
      </w:r>
    </w:p>
    <w:p w14:paraId="60F1F77B" w14:textId="77777777" w:rsidR="00F66872" w:rsidRPr="00BC00AB" w:rsidRDefault="00F66872" w:rsidP="00F66872">
      <w:pPr>
        <w:jc w:val="both"/>
        <w:rPr>
          <w:rFonts w:ascii="Times New Roman" w:hAnsi="Times New Roman" w:cs="Times New Roman"/>
          <w:color w:val="000000"/>
          <w:sz w:val="34"/>
          <w:szCs w:val="34"/>
        </w:rPr>
      </w:pPr>
    </w:p>
    <w:p w14:paraId="3DB01CC6" w14:textId="77777777" w:rsidR="00F66872" w:rsidRPr="00BC00AB" w:rsidRDefault="00F66872" w:rsidP="00F66872">
      <w:pPr>
        <w:spacing w:before="7"/>
        <w:jc w:val="both"/>
        <w:rPr>
          <w:rFonts w:ascii="Times New Roman" w:hAnsi="Times New Roman" w:cs="Times New Roman"/>
          <w:color w:val="000000"/>
          <w:sz w:val="39"/>
          <w:szCs w:val="39"/>
        </w:rPr>
      </w:pPr>
    </w:p>
    <w:p w14:paraId="214CA43E" w14:textId="7A91D4DC" w:rsidR="00F66872" w:rsidRPr="00F66872" w:rsidRDefault="00F66872" w:rsidP="00F66872">
      <w:pPr>
        <w:pStyle w:val="Heading1"/>
        <w:spacing w:before="0"/>
        <w:ind w:left="1367" w:right="1384"/>
        <w:jc w:val="center"/>
        <w:rPr>
          <w:rFonts w:ascii="Times New Roman" w:hAnsi="Times New Roman" w:cs="Times New Roman"/>
        </w:rPr>
      </w:pPr>
      <w:bookmarkStart w:id="0" w:name="_Toc134430935"/>
      <w:bookmarkStart w:id="1" w:name="_Toc134441223"/>
      <w:bookmarkStart w:id="2" w:name="_Toc134628874"/>
      <w:r w:rsidRPr="00BC00AB">
        <w:rPr>
          <w:rFonts w:ascii="Times New Roman" w:hAnsi="Times New Roman" w:cs="Times New Roman"/>
        </w:rPr>
        <w:t xml:space="preserve">A Decentralized Blockchain </w:t>
      </w:r>
      <w:r>
        <w:rPr>
          <w:rFonts w:ascii="Times New Roman" w:hAnsi="Times New Roman" w:cs="Times New Roman"/>
        </w:rPr>
        <w:t xml:space="preserve">Oriented Security Model for IoT </w:t>
      </w:r>
      <w:r w:rsidRPr="00BC00AB">
        <w:rPr>
          <w:rFonts w:ascii="Times New Roman" w:hAnsi="Times New Roman" w:cs="Times New Roman"/>
        </w:rPr>
        <w:t>Based Healthcare</w:t>
      </w:r>
      <w:bookmarkEnd w:id="0"/>
      <w:bookmarkEnd w:id="1"/>
      <w:bookmarkEnd w:id="2"/>
    </w:p>
    <w:p w14:paraId="1445918D" w14:textId="77777777" w:rsidR="00F66872" w:rsidRPr="00BC00AB" w:rsidRDefault="00F66872" w:rsidP="00F66872">
      <w:pPr>
        <w:spacing w:before="4"/>
        <w:jc w:val="both"/>
        <w:rPr>
          <w:rFonts w:ascii="Times New Roman" w:hAnsi="Times New Roman" w:cs="Times New Roman"/>
          <w:b/>
          <w:i/>
          <w:sz w:val="35"/>
          <w:szCs w:val="35"/>
        </w:rPr>
      </w:pPr>
    </w:p>
    <w:tbl>
      <w:tblPr>
        <w:tblStyle w:val="Style55"/>
        <w:tblpPr w:leftFromText="180" w:rightFromText="180" w:vertAnchor="text" w:horzAnchor="margin" w:tblpXSpec="center" w:tblpY="267"/>
        <w:tblW w:w="93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825"/>
        <w:gridCol w:w="2804"/>
        <w:gridCol w:w="2700"/>
      </w:tblGrid>
      <w:tr w:rsidR="00CE19B3" w:rsidRPr="00BC00AB" w14:paraId="66A3D913" w14:textId="77777777" w:rsidTr="00CE19B3">
        <w:tc>
          <w:tcPr>
            <w:tcW w:w="3825" w:type="dxa"/>
            <w:shd w:val="clear" w:color="auto" w:fill="auto"/>
            <w:tcMar>
              <w:top w:w="100" w:type="dxa"/>
              <w:left w:w="100" w:type="dxa"/>
              <w:bottom w:w="100" w:type="dxa"/>
              <w:right w:w="100" w:type="dxa"/>
            </w:tcMar>
          </w:tcPr>
          <w:p w14:paraId="03CAA0B2" w14:textId="77777777" w:rsidR="00CE19B3" w:rsidRPr="00BC00AB" w:rsidRDefault="00CE19B3" w:rsidP="00CE19B3">
            <w:pPr>
              <w:jc w:val="center"/>
              <w:rPr>
                <w:rFonts w:ascii="Times New Roman" w:hAnsi="Times New Roman" w:cs="Times New Roman"/>
                <w:b/>
                <w:sz w:val="26"/>
                <w:szCs w:val="26"/>
              </w:rPr>
            </w:pPr>
            <w:r w:rsidRPr="00BC00AB">
              <w:rPr>
                <w:rFonts w:ascii="Times New Roman" w:hAnsi="Times New Roman" w:cs="Times New Roman"/>
                <w:b/>
                <w:sz w:val="26"/>
                <w:szCs w:val="26"/>
              </w:rPr>
              <w:t>Name</w:t>
            </w:r>
          </w:p>
        </w:tc>
        <w:tc>
          <w:tcPr>
            <w:tcW w:w="2804" w:type="dxa"/>
            <w:shd w:val="clear" w:color="auto" w:fill="auto"/>
            <w:tcMar>
              <w:top w:w="100" w:type="dxa"/>
              <w:left w:w="100" w:type="dxa"/>
              <w:bottom w:w="100" w:type="dxa"/>
              <w:right w:w="100" w:type="dxa"/>
            </w:tcMar>
          </w:tcPr>
          <w:p w14:paraId="0F837D72" w14:textId="77777777" w:rsidR="00CE19B3" w:rsidRPr="00BC00AB" w:rsidRDefault="00CE19B3" w:rsidP="00CE19B3">
            <w:pPr>
              <w:jc w:val="center"/>
              <w:rPr>
                <w:rFonts w:ascii="Times New Roman" w:hAnsi="Times New Roman" w:cs="Times New Roman"/>
                <w:b/>
                <w:sz w:val="26"/>
                <w:szCs w:val="26"/>
              </w:rPr>
            </w:pPr>
            <w:r w:rsidRPr="00BC00AB">
              <w:rPr>
                <w:rFonts w:ascii="Times New Roman" w:hAnsi="Times New Roman" w:cs="Times New Roman"/>
                <w:b/>
                <w:sz w:val="26"/>
                <w:szCs w:val="26"/>
              </w:rPr>
              <w:t>ID</w:t>
            </w:r>
          </w:p>
        </w:tc>
        <w:tc>
          <w:tcPr>
            <w:tcW w:w="2700" w:type="dxa"/>
          </w:tcPr>
          <w:p w14:paraId="42703B68" w14:textId="77777777" w:rsidR="00CE19B3" w:rsidRPr="00BC00AB" w:rsidRDefault="00CE19B3" w:rsidP="00CE19B3">
            <w:pPr>
              <w:jc w:val="center"/>
              <w:rPr>
                <w:rFonts w:ascii="Times New Roman" w:hAnsi="Times New Roman" w:cs="Times New Roman"/>
                <w:b/>
                <w:sz w:val="26"/>
                <w:szCs w:val="26"/>
              </w:rPr>
            </w:pPr>
            <w:r>
              <w:rPr>
                <w:rFonts w:ascii="Times New Roman" w:hAnsi="Times New Roman" w:cs="Times New Roman"/>
                <w:b/>
                <w:sz w:val="26"/>
                <w:szCs w:val="26"/>
              </w:rPr>
              <w:t>Signature</w:t>
            </w:r>
          </w:p>
        </w:tc>
      </w:tr>
      <w:tr w:rsidR="00CE19B3" w:rsidRPr="00BC00AB" w14:paraId="7B90C633" w14:textId="77777777" w:rsidTr="00CE19B3">
        <w:tc>
          <w:tcPr>
            <w:tcW w:w="3825" w:type="dxa"/>
            <w:shd w:val="clear" w:color="auto" w:fill="auto"/>
            <w:tcMar>
              <w:top w:w="100" w:type="dxa"/>
              <w:left w:w="100" w:type="dxa"/>
              <w:bottom w:w="100" w:type="dxa"/>
              <w:right w:w="100" w:type="dxa"/>
            </w:tcMar>
          </w:tcPr>
          <w:p w14:paraId="36CB9501" w14:textId="77777777" w:rsidR="00CE19B3" w:rsidRPr="00BC00AB" w:rsidRDefault="00CE19B3" w:rsidP="00CE19B3">
            <w:pPr>
              <w:jc w:val="center"/>
              <w:rPr>
                <w:rFonts w:ascii="Times New Roman" w:hAnsi="Times New Roman" w:cs="Times New Roman"/>
                <w:sz w:val="26"/>
                <w:szCs w:val="26"/>
              </w:rPr>
            </w:pPr>
            <w:r w:rsidRPr="00BC00AB">
              <w:rPr>
                <w:rFonts w:ascii="Times New Roman" w:hAnsi="Times New Roman" w:cs="Times New Roman"/>
                <w:sz w:val="26"/>
                <w:szCs w:val="26"/>
              </w:rPr>
              <w:t>MD. NADIM AHMED</w:t>
            </w:r>
          </w:p>
        </w:tc>
        <w:tc>
          <w:tcPr>
            <w:tcW w:w="2804" w:type="dxa"/>
            <w:shd w:val="clear" w:color="auto" w:fill="auto"/>
            <w:tcMar>
              <w:top w:w="100" w:type="dxa"/>
              <w:left w:w="100" w:type="dxa"/>
              <w:bottom w:w="100" w:type="dxa"/>
              <w:right w:w="100" w:type="dxa"/>
            </w:tcMar>
          </w:tcPr>
          <w:p w14:paraId="3B201ECE" w14:textId="77777777" w:rsidR="00CE19B3" w:rsidRPr="00BC00AB" w:rsidRDefault="00CE19B3" w:rsidP="00CE19B3">
            <w:pPr>
              <w:jc w:val="center"/>
              <w:rPr>
                <w:rFonts w:ascii="Times New Roman" w:hAnsi="Times New Roman" w:cs="Times New Roman"/>
                <w:sz w:val="26"/>
                <w:szCs w:val="26"/>
              </w:rPr>
            </w:pPr>
            <w:r w:rsidRPr="00BC00AB">
              <w:rPr>
                <w:rFonts w:ascii="Times New Roman" w:hAnsi="Times New Roman" w:cs="Times New Roman"/>
                <w:sz w:val="26"/>
                <w:szCs w:val="26"/>
              </w:rPr>
              <w:t>19-41770-3</w:t>
            </w:r>
          </w:p>
        </w:tc>
        <w:tc>
          <w:tcPr>
            <w:tcW w:w="2700" w:type="dxa"/>
          </w:tcPr>
          <w:p w14:paraId="5A4A9DB3" w14:textId="2BCF5442" w:rsidR="00CE19B3" w:rsidRPr="00BC00AB" w:rsidRDefault="00CE19B3" w:rsidP="00CE19B3">
            <w:pPr>
              <w:jc w:val="center"/>
              <w:rPr>
                <w:rFonts w:ascii="Times New Roman" w:hAnsi="Times New Roman" w:cs="Times New Roman"/>
                <w:sz w:val="26"/>
                <w:szCs w:val="26"/>
              </w:rPr>
            </w:pPr>
          </w:p>
        </w:tc>
      </w:tr>
      <w:tr w:rsidR="00CE19B3" w:rsidRPr="00BC00AB" w14:paraId="1822BF2D" w14:textId="77777777" w:rsidTr="00CE19B3">
        <w:tc>
          <w:tcPr>
            <w:tcW w:w="3825" w:type="dxa"/>
            <w:shd w:val="clear" w:color="auto" w:fill="auto"/>
            <w:tcMar>
              <w:top w:w="100" w:type="dxa"/>
              <w:left w:w="100" w:type="dxa"/>
              <w:bottom w:w="100" w:type="dxa"/>
              <w:right w:w="100" w:type="dxa"/>
            </w:tcMar>
          </w:tcPr>
          <w:p w14:paraId="7C107B20" w14:textId="77777777" w:rsidR="00CE19B3" w:rsidRPr="00BC00AB" w:rsidRDefault="00CE19B3" w:rsidP="00CE19B3">
            <w:pPr>
              <w:jc w:val="center"/>
              <w:rPr>
                <w:rFonts w:ascii="Times New Roman" w:hAnsi="Times New Roman" w:cs="Times New Roman"/>
                <w:sz w:val="26"/>
                <w:szCs w:val="26"/>
              </w:rPr>
            </w:pPr>
            <w:r w:rsidRPr="00BC00AB">
              <w:rPr>
                <w:rFonts w:ascii="Times New Roman" w:hAnsi="Times New Roman" w:cs="Times New Roman"/>
                <w:sz w:val="26"/>
                <w:szCs w:val="26"/>
              </w:rPr>
              <w:t>NUR MOHAMMAD MEZBAH UDDIN NAHID</w:t>
            </w:r>
          </w:p>
        </w:tc>
        <w:tc>
          <w:tcPr>
            <w:tcW w:w="2804" w:type="dxa"/>
            <w:shd w:val="clear" w:color="auto" w:fill="auto"/>
            <w:tcMar>
              <w:top w:w="100" w:type="dxa"/>
              <w:left w:w="100" w:type="dxa"/>
              <w:bottom w:w="100" w:type="dxa"/>
              <w:right w:w="100" w:type="dxa"/>
            </w:tcMar>
          </w:tcPr>
          <w:p w14:paraId="1F506A58" w14:textId="77777777" w:rsidR="00CE19B3" w:rsidRPr="00BC00AB" w:rsidRDefault="00CE19B3" w:rsidP="00CE19B3">
            <w:pPr>
              <w:jc w:val="center"/>
              <w:rPr>
                <w:rFonts w:ascii="Times New Roman" w:hAnsi="Times New Roman" w:cs="Times New Roman"/>
                <w:sz w:val="26"/>
                <w:szCs w:val="26"/>
              </w:rPr>
            </w:pPr>
            <w:r w:rsidRPr="00BC00AB">
              <w:rPr>
                <w:rFonts w:ascii="Times New Roman" w:hAnsi="Times New Roman" w:cs="Times New Roman"/>
                <w:sz w:val="26"/>
                <w:szCs w:val="26"/>
              </w:rPr>
              <w:t>19-39453-1</w:t>
            </w:r>
          </w:p>
          <w:p w14:paraId="6B0C8536" w14:textId="77777777" w:rsidR="00CE19B3" w:rsidRPr="00BC00AB" w:rsidRDefault="00CE19B3" w:rsidP="00CE19B3">
            <w:pPr>
              <w:jc w:val="center"/>
              <w:rPr>
                <w:rFonts w:ascii="Times New Roman" w:hAnsi="Times New Roman" w:cs="Times New Roman"/>
                <w:sz w:val="26"/>
                <w:szCs w:val="26"/>
              </w:rPr>
            </w:pPr>
          </w:p>
        </w:tc>
        <w:tc>
          <w:tcPr>
            <w:tcW w:w="2700" w:type="dxa"/>
          </w:tcPr>
          <w:p w14:paraId="5A5F6140" w14:textId="69A5CC2A" w:rsidR="00CE19B3" w:rsidRPr="00BC00AB" w:rsidRDefault="00CE19B3" w:rsidP="00CE19B3">
            <w:pPr>
              <w:jc w:val="center"/>
              <w:rPr>
                <w:rFonts w:ascii="Times New Roman" w:hAnsi="Times New Roman" w:cs="Times New Roman"/>
                <w:sz w:val="26"/>
                <w:szCs w:val="26"/>
              </w:rPr>
            </w:pPr>
          </w:p>
        </w:tc>
      </w:tr>
      <w:tr w:rsidR="00CE19B3" w:rsidRPr="00BC00AB" w14:paraId="264F809C" w14:textId="77777777" w:rsidTr="00CE19B3">
        <w:tc>
          <w:tcPr>
            <w:tcW w:w="3825" w:type="dxa"/>
            <w:shd w:val="clear" w:color="auto" w:fill="auto"/>
            <w:tcMar>
              <w:top w:w="100" w:type="dxa"/>
              <w:left w:w="100" w:type="dxa"/>
              <w:bottom w:w="100" w:type="dxa"/>
              <w:right w:w="100" w:type="dxa"/>
            </w:tcMar>
          </w:tcPr>
          <w:p w14:paraId="080CDC8B" w14:textId="77777777" w:rsidR="00CE19B3" w:rsidRPr="00BC00AB" w:rsidRDefault="00CE19B3" w:rsidP="00CE19B3">
            <w:pPr>
              <w:jc w:val="center"/>
              <w:rPr>
                <w:rFonts w:ascii="Times New Roman" w:hAnsi="Times New Roman" w:cs="Times New Roman"/>
                <w:sz w:val="26"/>
                <w:szCs w:val="26"/>
              </w:rPr>
            </w:pPr>
            <w:r w:rsidRPr="00BC00AB">
              <w:rPr>
                <w:rFonts w:ascii="Times New Roman" w:hAnsi="Times New Roman" w:cs="Times New Roman"/>
                <w:sz w:val="26"/>
                <w:szCs w:val="26"/>
              </w:rPr>
              <w:t>ZULKAR NAYEEM</w:t>
            </w:r>
          </w:p>
        </w:tc>
        <w:tc>
          <w:tcPr>
            <w:tcW w:w="2804" w:type="dxa"/>
            <w:shd w:val="clear" w:color="auto" w:fill="auto"/>
            <w:tcMar>
              <w:top w:w="100" w:type="dxa"/>
              <w:left w:w="100" w:type="dxa"/>
              <w:bottom w:w="100" w:type="dxa"/>
              <w:right w:w="100" w:type="dxa"/>
            </w:tcMar>
          </w:tcPr>
          <w:p w14:paraId="70758700" w14:textId="77777777" w:rsidR="00CE19B3" w:rsidRPr="00BC00AB" w:rsidRDefault="00CE19B3" w:rsidP="00CE19B3">
            <w:pPr>
              <w:jc w:val="center"/>
              <w:rPr>
                <w:rFonts w:ascii="Times New Roman" w:hAnsi="Times New Roman" w:cs="Times New Roman"/>
                <w:sz w:val="26"/>
                <w:szCs w:val="26"/>
              </w:rPr>
            </w:pPr>
            <w:r w:rsidRPr="00BC00AB">
              <w:rPr>
                <w:rFonts w:ascii="Times New Roman" w:hAnsi="Times New Roman" w:cs="Times New Roman"/>
                <w:sz w:val="26"/>
                <w:szCs w:val="26"/>
              </w:rPr>
              <w:t>19-40962-2</w:t>
            </w:r>
          </w:p>
        </w:tc>
        <w:tc>
          <w:tcPr>
            <w:tcW w:w="2700" w:type="dxa"/>
          </w:tcPr>
          <w:p w14:paraId="67C90847" w14:textId="4E9F4582" w:rsidR="00CE19B3" w:rsidRPr="00BC00AB" w:rsidRDefault="00CE19B3" w:rsidP="00CE19B3">
            <w:pPr>
              <w:jc w:val="center"/>
              <w:rPr>
                <w:rFonts w:ascii="Times New Roman" w:hAnsi="Times New Roman" w:cs="Times New Roman"/>
                <w:sz w:val="26"/>
                <w:szCs w:val="26"/>
              </w:rPr>
            </w:pPr>
          </w:p>
        </w:tc>
      </w:tr>
      <w:tr w:rsidR="00CE19B3" w:rsidRPr="00BC00AB" w14:paraId="607952CB" w14:textId="77777777" w:rsidTr="00CE19B3">
        <w:tc>
          <w:tcPr>
            <w:tcW w:w="3825" w:type="dxa"/>
            <w:shd w:val="clear" w:color="auto" w:fill="auto"/>
            <w:tcMar>
              <w:top w:w="100" w:type="dxa"/>
              <w:left w:w="100" w:type="dxa"/>
              <w:bottom w:w="100" w:type="dxa"/>
              <w:right w:w="100" w:type="dxa"/>
            </w:tcMar>
          </w:tcPr>
          <w:p w14:paraId="53059AF7" w14:textId="77777777" w:rsidR="00CE19B3" w:rsidRPr="00BC00AB" w:rsidRDefault="00CE19B3" w:rsidP="00CE19B3">
            <w:pPr>
              <w:jc w:val="center"/>
              <w:rPr>
                <w:rFonts w:ascii="Times New Roman" w:hAnsi="Times New Roman" w:cs="Times New Roman"/>
                <w:sz w:val="26"/>
                <w:szCs w:val="26"/>
              </w:rPr>
            </w:pPr>
            <w:r w:rsidRPr="00BC00AB">
              <w:rPr>
                <w:rFonts w:ascii="Times New Roman" w:hAnsi="Times New Roman" w:cs="Times New Roman"/>
                <w:sz w:val="26"/>
                <w:szCs w:val="26"/>
              </w:rPr>
              <w:t>ISMAIL HOSSAIN PRANTO</w:t>
            </w:r>
          </w:p>
        </w:tc>
        <w:tc>
          <w:tcPr>
            <w:tcW w:w="2804" w:type="dxa"/>
            <w:shd w:val="clear" w:color="auto" w:fill="auto"/>
            <w:tcMar>
              <w:top w:w="100" w:type="dxa"/>
              <w:left w:w="100" w:type="dxa"/>
              <w:bottom w:w="100" w:type="dxa"/>
              <w:right w:w="100" w:type="dxa"/>
            </w:tcMar>
          </w:tcPr>
          <w:p w14:paraId="1916DBB6" w14:textId="77777777" w:rsidR="00CE19B3" w:rsidRPr="00BC00AB" w:rsidRDefault="00CE19B3" w:rsidP="00CE19B3">
            <w:pPr>
              <w:jc w:val="center"/>
              <w:rPr>
                <w:rFonts w:ascii="Times New Roman" w:hAnsi="Times New Roman" w:cs="Times New Roman"/>
                <w:sz w:val="26"/>
                <w:szCs w:val="26"/>
              </w:rPr>
            </w:pPr>
            <w:r w:rsidRPr="00BC00AB">
              <w:rPr>
                <w:rFonts w:ascii="Times New Roman" w:hAnsi="Times New Roman" w:cs="Times New Roman"/>
                <w:sz w:val="26"/>
                <w:szCs w:val="26"/>
              </w:rPr>
              <w:t>19-41088-2</w:t>
            </w:r>
          </w:p>
        </w:tc>
        <w:tc>
          <w:tcPr>
            <w:tcW w:w="2700" w:type="dxa"/>
          </w:tcPr>
          <w:p w14:paraId="1CF790C3" w14:textId="0D75FC98" w:rsidR="00CE19B3" w:rsidRPr="00BC00AB" w:rsidRDefault="00CE19B3" w:rsidP="00CE19B3">
            <w:pPr>
              <w:jc w:val="center"/>
              <w:rPr>
                <w:rFonts w:ascii="Times New Roman" w:hAnsi="Times New Roman" w:cs="Times New Roman"/>
                <w:sz w:val="26"/>
                <w:szCs w:val="26"/>
              </w:rPr>
            </w:pPr>
          </w:p>
        </w:tc>
      </w:tr>
    </w:tbl>
    <w:p w14:paraId="4BED9C73" w14:textId="77777777" w:rsidR="00F66872" w:rsidRPr="00BC00AB" w:rsidRDefault="00F66872" w:rsidP="00F66872">
      <w:pPr>
        <w:spacing w:before="4"/>
        <w:jc w:val="both"/>
        <w:rPr>
          <w:rFonts w:ascii="Times New Roman" w:hAnsi="Times New Roman" w:cs="Times New Roman"/>
          <w:b/>
          <w:i/>
          <w:sz w:val="35"/>
          <w:szCs w:val="35"/>
        </w:rPr>
      </w:pPr>
    </w:p>
    <w:p w14:paraId="728C8677" w14:textId="77777777" w:rsidR="00F66872" w:rsidRPr="00BC00AB" w:rsidRDefault="00F66872" w:rsidP="00F66872">
      <w:pPr>
        <w:spacing w:line="288" w:lineRule="auto"/>
        <w:ind w:right="3280"/>
        <w:jc w:val="center"/>
        <w:rPr>
          <w:rFonts w:ascii="Times New Roman" w:hAnsi="Times New Roman" w:cs="Times New Roman"/>
          <w:sz w:val="18"/>
          <w:szCs w:val="18"/>
        </w:rPr>
      </w:pPr>
    </w:p>
    <w:p w14:paraId="140F774C" w14:textId="77777777" w:rsidR="00F66872" w:rsidRPr="00BC00AB" w:rsidRDefault="00F66872" w:rsidP="00F66872">
      <w:pPr>
        <w:jc w:val="both"/>
        <w:rPr>
          <w:rFonts w:ascii="Times New Roman" w:hAnsi="Times New Roman" w:cs="Times New Roman"/>
          <w:sz w:val="40"/>
          <w:szCs w:val="40"/>
        </w:rPr>
      </w:pPr>
    </w:p>
    <w:p w14:paraId="30606006" w14:textId="77777777" w:rsidR="00F66872" w:rsidRPr="00BC00AB" w:rsidRDefault="00F66872" w:rsidP="00F66872">
      <w:pPr>
        <w:spacing w:before="325" w:line="348" w:lineRule="auto"/>
        <w:ind w:left="1385" w:right="1384"/>
        <w:jc w:val="center"/>
        <w:rPr>
          <w:rFonts w:ascii="Times New Roman" w:hAnsi="Times New Roman" w:cs="Times New Roman"/>
          <w:i/>
          <w:sz w:val="28"/>
          <w:szCs w:val="28"/>
        </w:rPr>
      </w:pPr>
      <w:r w:rsidRPr="00BC00AB">
        <w:rPr>
          <w:rFonts w:ascii="Times New Roman" w:hAnsi="Times New Roman" w:cs="Times New Roman"/>
          <w:i/>
          <w:sz w:val="28"/>
          <w:szCs w:val="28"/>
        </w:rPr>
        <w:t>A Thesis submitted for the degree of Bachelor of Science (BSc) in Computer Science and Engineering (CSE) at</w:t>
      </w:r>
    </w:p>
    <w:p w14:paraId="7C508F9B" w14:textId="77777777" w:rsidR="00F66872" w:rsidRPr="00BC00AB" w:rsidRDefault="00F66872" w:rsidP="00F66872">
      <w:pPr>
        <w:spacing w:line="321" w:lineRule="auto"/>
        <w:ind w:left="1364" w:right="1384"/>
        <w:jc w:val="center"/>
        <w:rPr>
          <w:rFonts w:ascii="Times New Roman" w:hAnsi="Times New Roman" w:cs="Times New Roman"/>
          <w:i/>
          <w:sz w:val="28"/>
          <w:szCs w:val="28"/>
        </w:rPr>
      </w:pPr>
      <w:r w:rsidRPr="00BC00AB">
        <w:rPr>
          <w:rFonts w:ascii="Times New Roman" w:hAnsi="Times New Roman" w:cs="Times New Roman"/>
          <w:i/>
          <w:sz w:val="28"/>
          <w:szCs w:val="28"/>
        </w:rPr>
        <w:t xml:space="preserve">American International University Bangladesh </w:t>
      </w:r>
    </w:p>
    <w:p w14:paraId="39A22DD0" w14:textId="020FFC92" w:rsidR="00F66872" w:rsidRPr="00BC00AB" w:rsidRDefault="00E45504" w:rsidP="00F66872">
      <w:pPr>
        <w:spacing w:line="321" w:lineRule="auto"/>
        <w:ind w:left="1364" w:right="1384"/>
        <w:jc w:val="center"/>
        <w:rPr>
          <w:rFonts w:ascii="Times New Roman" w:hAnsi="Times New Roman" w:cs="Times New Roman"/>
          <w:i/>
          <w:sz w:val="28"/>
          <w:szCs w:val="28"/>
        </w:rPr>
      </w:pPr>
      <w:r w:rsidRPr="00BC00AB">
        <w:rPr>
          <w:rFonts w:ascii="Times New Roman" w:hAnsi="Times New Roman" w:cs="Times New Roman"/>
          <w:i/>
          <w:sz w:val="28"/>
          <w:szCs w:val="28"/>
        </w:rPr>
        <w:t>In</w:t>
      </w:r>
      <w:r w:rsidR="00F66872" w:rsidRPr="00BC00AB">
        <w:rPr>
          <w:rFonts w:ascii="Times New Roman" w:hAnsi="Times New Roman" w:cs="Times New Roman"/>
          <w:i/>
          <w:sz w:val="28"/>
          <w:szCs w:val="28"/>
        </w:rPr>
        <w:t xml:space="preserve"> </w:t>
      </w:r>
      <w:r>
        <w:rPr>
          <w:rFonts w:ascii="Times New Roman" w:hAnsi="Times New Roman" w:cs="Times New Roman"/>
          <w:i/>
          <w:sz w:val="28"/>
          <w:szCs w:val="28"/>
        </w:rPr>
        <w:t>May</w:t>
      </w:r>
      <w:r w:rsidR="00F66872" w:rsidRPr="00BC00AB">
        <w:rPr>
          <w:rFonts w:ascii="Times New Roman" w:hAnsi="Times New Roman" w:cs="Times New Roman"/>
          <w:i/>
          <w:sz w:val="28"/>
          <w:szCs w:val="28"/>
        </w:rPr>
        <w:t>, 2023</w:t>
      </w:r>
    </w:p>
    <w:p w14:paraId="1DC44BD2" w14:textId="77777777" w:rsidR="00F66872" w:rsidRPr="00BC00AB" w:rsidRDefault="00F66872" w:rsidP="00F66872">
      <w:pPr>
        <w:spacing w:before="192"/>
        <w:ind w:left="1385" w:right="1382"/>
        <w:jc w:val="center"/>
        <w:rPr>
          <w:rFonts w:ascii="Times New Roman" w:hAnsi="Times New Roman" w:cs="Times New Roman"/>
          <w:sz w:val="34"/>
          <w:szCs w:val="34"/>
        </w:rPr>
        <w:sectPr w:rsidR="00F66872" w:rsidRPr="00BC00AB" w:rsidSect="0064660E">
          <w:headerReference w:type="default" r:id="rId12"/>
          <w:footerReference w:type="even" r:id="rId13"/>
          <w:footerReference w:type="default" r:id="rId14"/>
          <w:pgSz w:w="11910" w:h="16840"/>
          <w:pgMar w:top="1120" w:right="960" w:bottom="280" w:left="980" w:header="720" w:footer="720" w:gutter="0"/>
          <w:pgNumType w:fmt="upperRoman"/>
          <w:cols w:space="720"/>
          <w:docGrid w:linePitch="299"/>
        </w:sectPr>
      </w:pPr>
      <w:r w:rsidRPr="00BC00AB">
        <w:rPr>
          <w:rFonts w:ascii="Times New Roman" w:hAnsi="Times New Roman" w:cs="Times New Roman"/>
          <w:sz w:val="34"/>
          <w:szCs w:val="34"/>
        </w:rPr>
        <w:t>Faculty of Science and Technology (FST)</w:t>
      </w:r>
    </w:p>
    <w:p w14:paraId="0D94A3AD" w14:textId="4FEDB27B" w:rsidR="00D65219" w:rsidRPr="00D65219" w:rsidRDefault="00F66872" w:rsidP="00D65219">
      <w:pPr>
        <w:pStyle w:val="Heading2"/>
        <w:rPr>
          <w:rFonts w:ascii="Times New Roman" w:hAnsi="Times New Roman" w:cs="Times New Roman"/>
        </w:rPr>
      </w:pPr>
      <w:bookmarkStart w:id="3" w:name="_Toc134430936"/>
      <w:bookmarkStart w:id="4" w:name="_Toc134441224"/>
      <w:bookmarkStart w:id="5" w:name="_Toc134628875"/>
      <w:r w:rsidRPr="00BC00AB">
        <w:rPr>
          <w:rFonts w:ascii="Times New Roman" w:hAnsi="Times New Roman" w:cs="Times New Roman"/>
        </w:rPr>
        <w:lastRenderedPageBreak/>
        <w:t>Abstract</w:t>
      </w:r>
      <w:bookmarkEnd w:id="3"/>
      <w:bookmarkEnd w:id="4"/>
      <w:bookmarkEnd w:id="5"/>
    </w:p>
    <w:p w14:paraId="4C5721DC" w14:textId="425D832C" w:rsidR="00F66872" w:rsidRDefault="00F66872" w:rsidP="00D65219">
      <w:pPr>
        <w:spacing w:before="100" w:beforeAutospacing="1" w:after="100" w:afterAutospacing="1" w:line="360" w:lineRule="auto"/>
        <w:ind w:firstLine="720"/>
        <w:jc w:val="both"/>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Blockchain is a transformative technology that enables secure and decentralized transactions across the world. However, the confidentiality and integrity of data transmitted over the blockchain network are of utmost importance. In this paper, we present a methodology for achieving confidentiality and integrity in blockchain transactions through a combination of</w:t>
      </w:r>
      <w:r w:rsidR="007253DE">
        <w:rPr>
          <w:rFonts w:ascii="Times New Roman" w:eastAsia="Times New Roman" w:hAnsi="Times New Roman" w:cs="Times New Roman"/>
          <w:sz w:val="24"/>
          <w:szCs w:val="24"/>
        </w:rPr>
        <w:t xml:space="preserve"> Advanced Encryption Standard (AES) </w:t>
      </w:r>
      <w:r w:rsidRPr="00BC00AB">
        <w:rPr>
          <w:rFonts w:ascii="Times New Roman" w:eastAsia="Times New Roman" w:hAnsi="Times New Roman" w:cs="Times New Roman"/>
          <w:sz w:val="24"/>
          <w:szCs w:val="24"/>
        </w:rPr>
        <w:t xml:space="preserve">and </w:t>
      </w:r>
      <w:r w:rsidR="007253DE">
        <w:rPr>
          <w:rFonts w:ascii="Times New Roman" w:eastAsia="Times New Roman" w:hAnsi="Times New Roman" w:cs="Times New Roman"/>
          <w:sz w:val="24"/>
          <w:szCs w:val="24"/>
        </w:rPr>
        <w:t xml:space="preserve">Rivest-Shamir-Adleman (RSA) </w:t>
      </w:r>
      <w:r w:rsidRPr="00BC00AB">
        <w:rPr>
          <w:rFonts w:ascii="Times New Roman" w:eastAsia="Times New Roman" w:hAnsi="Times New Roman" w:cs="Times New Roman"/>
          <w:sz w:val="24"/>
          <w:szCs w:val="24"/>
        </w:rPr>
        <w:t xml:space="preserve">encryption techniques. Our approach involves encrypting data using </w:t>
      </w:r>
      <w:r w:rsidR="007253DE">
        <w:rPr>
          <w:rFonts w:ascii="Times New Roman" w:eastAsia="Times New Roman" w:hAnsi="Times New Roman" w:cs="Times New Roman"/>
          <w:sz w:val="24"/>
          <w:szCs w:val="24"/>
        </w:rPr>
        <w:t xml:space="preserve">Advanced Encryption Standard (AES) </w:t>
      </w:r>
      <w:r w:rsidRPr="00BC00AB">
        <w:rPr>
          <w:rFonts w:ascii="Times New Roman" w:eastAsia="Times New Roman" w:hAnsi="Times New Roman" w:cs="Times New Roman"/>
          <w:sz w:val="24"/>
          <w:szCs w:val="24"/>
        </w:rPr>
        <w:t xml:space="preserve">encryption, which is a widely used symmetric key encryption technique, and encrypting the </w:t>
      </w:r>
      <w:r w:rsidR="007253DE">
        <w:rPr>
          <w:rFonts w:ascii="Times New Roman" w:eastAsia="Times New Roman" w:hAnsi="Times New Roman" w:cs="Times New Roman"/>
          <w:sz w:val="24"/>
          <w:szCs w:val="24"/>
        </w:rPr>
        <w:t xml:space="preserve">Advanced Encryption Standard (AES) </w:t>
      </w:r>
      <w:r w:rsidRPr="00BC00AB">
        <w:rPr>
          <w:rFonts w:ascii="Times New Roman" w:eastAsia="Times New Roman" w:hAnsi="Times New Roman" w:cs="Times New Roman"/>
          <w:sz w:val="24"/>
          <w:szCs w:val="24"/>
        </w:rPr>
        <w:t xml:space="preserve">key itself using </w:t>
      </w:r>
      <w:r w:rsidR="007253DE">
        <w:rPr>
          <w:rFonts w:ascii="Times New Roman" w:eastAsia="Times New Roman" w:hAnsi="Times New Roman" w:cs="Times New Roman"/>
          <w:sz w:val="24"/>
          <w:szCs w:val="24"/>
        </w:rPr>
        <w:t xml:space="preserve">Rivest-Shamir-Adleman (RSA) </w:t>
      </w:r>
      <w:r w:rsidRPr="00BC00AB">
        <w:rPr>
          <w:rFonts w:ascii="Times New Roman" w:eastAsia="Times New Roman" w:hAnsi="Times New Roman" w:cs="Times New Roman"/>
          <w:sz w:val="24"/>
          <w:szCs w:val="24"/>
        </w:rPr>
        <w:t>encryption, which is a public-key encryption technique. This ensures that only authorized patient can access and modify the data transmitted over the blockchain network. We also evaluate the effectiveness of our approach by analyzing the performance of the encryption and decryption processes. Our results demonstrate that our methodology provides a high level of security and efficiency for blockchain transactions. </w:t>
      </w:r>
    </w:p>
    <w:p w14:paraId="1DE9A379" w14:textId="771E589C" w:rsidR="00F66872" w:rsidRPr="00F66872" w:rsidRDefault="00F66872" w:rsidP="00D65219">
      <w:pPr>
        <w:spacing w:after="100" w:afterAutospacing="1"/>
        <w:jc w:val="both"/>
        <w:rPr>
          <w:rFonts w:ascii="Times New Roman" w:eastAsia="Times New Roman" w:hAnsi="Times New Roman" w:cs="Times New Roman"/>
          <w:b/>
          <w:sz w:val="28"/>
          <w:szCs w:val="28"/>
        </w:rPr>
      </w:pPr>
      <w:r w:rsidRPr="00F66872">
        <w:rPr>
          <w:rFonts w:ascii="Times New Roman" w:eastAsia="Times New Roman" w:hAnsi="Times New Roman" w:cs="Times New Roman"/>
          <w:b/>
          <w:sz w:val="28"/>
          <w:szCs w:val="28"/>
        </w:rPr>
        <w:t>Keywords</w:t>
      </w:r>
    </w:p>
    <w:p w14:paraId="623A4FBB" w14:textId="22E37A54" w:rsidR="00F66872" w:rsidRPr="00D65219" w:rsidRDefault="00D65219" w:rsidP="00F66872">
      <w:pPr>
        <w:spacing w:before="100" w:beforeAutospacing="1" w:after="100" w:afterAutospacing="1" w:line="360" w:lineRule="auto"/>
        <w:jc w:val="both"/>
        <w:rPr>
          <w:rFonts w:ascii="Times New Roman" w:eastAsia="Times New Roman" w:hAnsi="Times New Roman" w:cs="Times New Roman"/>
          <w:sz w:val="24"/>
          <w:szCs w:val="24"/>
        </w:rPr>
      </w:pPr>
      <w:r w:rsidRPr="00D65219">
        <w:rPr>
          <w:rFonts w:ascii="Times New Roman" w:eastAsia="Times New Roman" w:hAnsi="Times New Roman" w:cs="Times New Roman"/>
          <w:sz w:val="24"/>
          <w:szCs w:val="24"/>
        </w:rPr>
        <w:t>Transformative Technology, Blockchain N</w:t>
      </w:r>
      <w:r w:rsidR="00F66872" w:rsidRPr="00D65219">
        <w:rPr>
          <w:rFonts w:ascii="Times New Roman" w:eastAsia="Times New Roman" w:hAnsi="Times New Roman" w:cs="Times New Roman"/>
          <w:sz w:val="24"/>
          <w:szCs w:val="24"/>
        </w:rPr>
        <w:t>etwork, Methodology, RSA, AES, E</w:t>
      </w:r>
      <w:r w:rsidRPr="00D65219">
        <w:rPr>
          <w:rFonts w:ascii="Times New Roman" w:eastAsia="Times New Roman" w:hAnsi="Times New Roman" w:cs="Times New Roman"/>
          <w:sz w:val="24"/>
          <w:szCs w:val="24"/>
        </w:rPr>
        <w:t>ncryption, Data, Using, Transmitted, Blockchain Transactions, Blockchain, Transactions, T</w:t>
      </w:r>
      <w:r w:rsidR="00F66872" w:rsidRPr="00D65219">
        <w:rPr>
          <w:rFonts w:ascii="Times New Roman" w:eastAsia="Times New Roman" w:hAnsi="Times New Roman" w:cs="Times New Roman"/>
          <w:sz w:val="24"/>
          <w:szCs w:val="24"/>
        </w:rPr>
        <w:t>echnique</w:t>
      </w:r>
      <w:r w:rsidRPr="00D65219">
        <w:rPr>
          <w:rFonts w:ascii="Times New Roman" w:eastAsia="Times New Roman" w:hAnsi="Times New Roman" w:cs="Times New Roman"/>
          <w:sz w:val="24"/>
          <w:szCs w:val="24"/>
        </w:rPr>
        <w:t>, N</w:t>
      </w:r>
      <w:r w:rsidR="00F66872" w:rsidRPr="00D65219">
        <w:rPr>
          <w:rFonts w:ascii="Times New Roman" w:eastAsia="Times New Roman" w:hAnsi="Times New Roman" w:cs="Times New Roman"/>
          <w:sz w:val="24"/>
          <w:szCs w:val="24"/>
        </w:rPr>
        <w:t>etwork</w:t>
      </w:r>
      <w:r w:rsidRPr="00D65219">
        <w:rPr>
          <w:rFonts w:ascii="Times New Roman" w:eastAsia="Times New Roman" w:hAnsi="Times New Roman" w:cs="Times New Roman"/>
          <w:sz w:val="24"/>
          <w:szCs w:val="24"/>
        </w:rPr>
        <w:t>, K</w:t>
      </w:r>
      <w:r w:rsidR="00F66872" w:rsidRPr="00D65219">
        <w:rPr>
          <w:rFonts w:ascii="Times New Roman" w:eastAsia="Times New Roman" w:hAnsi="Times New Roman" w:cs="Times New Roman"/>
          <w:sz w:val="24"/>
          <w:szCs w:val="24"/>
        </w:rPr>
        <w:t>ey</w:t>
      </w:r>
      <w:r w:rsidRPr="00D65219">
        <w:rPr>
          <w:rFonts w:ascii="Times New Roman" w:eastAsia="Times New Roman" w:hAnsi="Times New Roman" w:cs="Times New Roman"/>
          <w:sz w:val="24"/>
          <w:szCs w:val="24"/>
        </w:rPr>
        <w:t>, I</w:t>
      </w:r>
      <w:r w:rsidR="00F66872" w:rsidRPr="00D65219">
        <w:rPr>
          <w:rFonts w:ascii="Times New Roman" w:eastAsia="Times New Roman" w:hAnsi="Times New Roman" w:cs="Times New Roman"/>
          <w:sz w:val="24"/>
          <w:szCs w:val="24"/>
        </w:rPr>
        <w:t>ntegrity</w:t>
      </w:r>
    </w:p>
    <w:p w14:paraId="45BAD953" w14:textId="6AE4DA46" w:rsidR="00F66872" w:rsidRPr="00BC00AB" w:rsidRDefault="00F66872" w:rsidP="00F66872">
      <w:pPr>
        <w:pStyle w:val="Heading2"/>
        <w:ind w:left="0"/>
        <w:jc w:val="both"/>
        <w:rPr>
          <w:rFonts w:ascii="Times New Roman" w:hAnsi="Times New Roman" w:cs="Times New Roman"/>
          <w:i/>
          <w:sz w:val="24"/>
          <w:szCs w:val="24"/>
        </w:rPr>
      </w:pPr>
      <w:bookmarkStart w:id="6" w:name="_Toc134430937"/>
      <w:bookmarkStart w:id="7" w:name="_Toc134441225"/>
      <w:bookmarkStart w:id="8" w:name="_Toc134628876"/>
      <w:r w:rsidRPr="00BC00AB">
        <w:rPr>
          <w:rFonts w:ascii="Times New Roman" w:hAnsi="Times New Roman" w:cs="Times New Roman"/>
        </w:rPr>
        <w:t>Declaration by author</w:t>
      </w:r>
      <w:bookmarkEnd w:id="6"/>
      <w:bookmarkEnd w:id="7"/>
      <w:bookmarkEnd w:id="8"/>
    </w:p>
    <w:p w14:paraId="2C302E47" w14:textId="77777777" w:rsidR="00F66872" w:rsidRPr="00EE6BC4" w:rsidRDefault="00F66872" w:rsidP="00F66872">
      <w:pPr>
        <w:spacing w:before="360" w:line="360" w:lineRule="auto"/>
        <w:ind w:left="150" w:right="178" w:firstLine="570"/>
        <w:jc w:val="both"/>
        <w:rPr>
          <w:rFonts w:ascii="Times New Roman" w:hAnsi="Times New Roman" w:cs="Times New Roman"/>
          <w:sz w:val="24"/>
          <w:szCs w:val="24"/>
        </w:rPr>
        <w:sectPr w:rsidR="00F66872" w:rsidRPr="00EE6BC4">
          <w:pgSz w:w="11910" w:h="16840"/>
          <w:pgMar w:top="940" w:right="960" w:bottom="280" w:left="980" w:header="720" w:footer="720" w:gutter="0"/>
          <w:pgNumType w:fmt="upperRoman"/>
          <w:cols w:space="720"/>
        </w:sectPr>
      </w:pPr>
      <w:r w:rsidRPr="00BC00AB">
        <w:rPr>
          <w:rFonts w:ascii="Times New Roman" w:hAnsi="Times New Roman" w:cs="Times New Roman"/>
          <w:color w:val="000000"/>
          <w:sz w:val="24"/>
          <w:szCs w:val="24"/>
        </w:rPr>
        <w:t xml:space="preserve">This thesis is composed of our original work, and contains no material previously published or written by another person except where due reference has been made in the text. We have clearly stated the contribution of others to our thesis as a whole, including statistical assistance, survey design, data analysis, significant technical procedures, professional editorial advice, financial support and any other original research work used or reported in our thesis. The content of our thesis is the result of work we have carried out since the commencement of </w:t>
      </w:r>
      <w:r w:rsidRPr="00BC00AB">
        <w:rPr>
          <w:rFonts w:ascii="Times New Roman" w:hAnsi="Times New Roman" w:cs="Times New Roman"/>
          <w:sz w:val="24"/>
          <w:szCs w:val="24"/>
        </w:rPr>
        <w:t>Thesis.</w:t>
      </w:r>
      <w:r>
        <w:rPr>
          <w:rFonts w:ascii="Times New Roman" w:hAnsi="Times New Roman" w:cs="Times New Roman"/>
          <w:sz w:val="24"/>
          <w:szCs w:val="24"/>
        </w:rPr>
        <w:t xml:space="preserve"> </w:t>
      </w:r>
      <w:r w:rsidRPr="00BC00AB">
        <w:rPr>
          <w:rFonts w:ascii="Times New Roman" w:hAnsi="Times New Roman" w:cs="Times New Roman"/>
          <w:color w:val="000000"/>
          <w:sz w:val="24"/>
          <w:szCs w:val="24"/>
        </w:rPr>
        <w:t>We acknowledge that copyright of all material contained in my thesis resides with the copyright holder(s) of that material. Where appropriate we have obtained copyright permission from the copyright holder to reproduce material in this thesis and have sought permission from co-authors for any jointly authored works included in the thesis.</w:t>
      </w:r>
    </w:p>
    <w:p w14:paraId="64AA6B31" w14:textId="77777777" w:rsidR="003B195F" w:rsidRPr="00BC00AB" w:rsidRDefault="003B195F" w:rsidP="003B195F">
      <w:pPr>
        <w:pStyle w:val="Heading2"/>
        <w:spacing w:line="360" w:lineRule="auto"/>
        <w:ind w:left="0"/>
        <w:jc w:val="both"/>
        <w:rPr>
          <w:rFonts w:ascii="Times New Roman" w:hAnsi="Times New Roman" w:cs="Times New Roman"/>
          <w:i/>
          <w:sz w:val="24"/>
          <w:szCs w:val="24"/>
        </w:rPr>
      </w:pPr>
      <w:bookmarkStart w:id="9" w:name="_heading=h.35nkun2" w:colFirst="0" w:colLast="0"/>
      <w:bookmarkStart w:id="10" w:name="_Toc134430938"/>
      <w:bookmarkStart w:id="11" w:name="_Toc134441226"/>
      <w:bookmarkStart w:id="12" w:name="_Toc134628877"/>
      <w:bookmarkEnd w:id="9"/>
      <w:r w:rsidRPr="00BC00AB">
        <w:rPr>
          <w:rFonts w:ascii="Times New Roman" w:hAnsi="Times New Roman" w:cs="Times New Roman"/>
        </w:rPr>
        <w:lastRenderedPageBreak/>
        <w:t>Approval</w:t>
      </w:r>
      <w:bookmarkEnd w:id="10"/>
      <w:bookmarkEnd w:id="11"/>
      <w:bookmarkEnd w:id="12"/>
    </w:p>
    <w:p w14:paraId="78DF156F" w14:textId="09FBC7E4" w:rsidR="003B195F" w:rsidRDefault="003B195F" w:rsidP="003B195F">
      <w:pPr>
        <w:pBdr>
          <w:top w:val="nil"/>
          <w:left w:val="nil"/>
          <w:bottom w:val="nil"/>
          <w:right w:val="nil"/>
          <w:between w:val="nil"/>
        </w:pBdr>
        <w:spacing w:before="360" w:line="360" w:lineRule="auto"/>
        <w:ind w:left="161" w:right="178" w:firstLine="559"/>
        <w:jc w:val="both"/>
        <w:rPr>
          <w:rFonts w:ascii="Times New Roman" w:hAnsi="Times New Roman" w:cs="Times New Roman"/>
          <w:color w:val="000000"/>
          <w:sz w:val="24"/>
          <w:szCs w:val="24"/>
        </w:rPr>
      </w:pPr>
      <w:r w:rsidRPr="00BC00AB">
        <w:rPr>
          <w:rFonts w:ascii="Times New Roman" w:hAnsi="Times New Roman" w:cs="Times New Roman"/>
          <w:color w:val="000000"/>
          <w:sz w:val="24"/>
          <w:szCs w:val="24"/>
        </w:rPr>
        <w:t xml:space="preserve">The thesis titled </w:t>
      </w:r>
      <w:r w:rsidRPr="00BC00AB">
        <w:rPr>
          <w:rFonts w:ascii="Times New Roman" w:hAnsi="Times New Roman" w:cs="Times New Roman"/>
          <w:b/>
          <w:color w:val="000000"/>
          <w:sz w:val="24"/>
          <w:szCs w:val="24"/>
        </w:rPr>
        <w:t>“</w:t>
      </w:r>
      <w:r w:rsidRPr="00BC00AB">
        <w:rPr>
          <w:rFonts w:ascii="Times New Roman" w:hAnsi="Times New Roman" w:cs="Times New Roman"/>
          <w:b/>
        </w:rPr>
        <w:t>A Decentralized Blockchain Oriented Security Model for IoT-Based Healthcare </w:t>
      </w:r>
      <w:r w:rsidRPr="00BC00AB">
        <w:rPr>
          <w:rFonts w:ascii="Times New Roman" w:hAnsi="Times New Roman" w:cs="Times New Roman"/>
          <w:b/>
          <w:color w:val="000000"/>
          <w:sz w:val="24"/>
          <w:szCs w:val="24"/>
        </w:rPr>
        <w:t xml:space="preserve">” </w:t>
      </w:r>
      <w:r w:rsidRPr="00BC00AB">
        <w:rPr>
          <w:rFonts w:ascii="Times New Roman" w:hAnsi="Times New Roman" w:cs="Times New Roman"/>
          <w:color w:val="000000"/>
          <w:sz w:val="24"/>
          <w:szCs w:val="24"/>
        </w:rPr>
        <w:t xml:space="preserve">has been submitted to the following respected members of the board of examiners of the department of computer science in partial </w:t>
      </w:r>
      <w:r w:rsidRPr="00BC00AB">
        <w:rPr>
          <w:rFonts w:ascii="Times New Roman" w:hAnsi="Times New Roman" w:cs="Times New Roman"/>
          <w:sz w:val="24"/>
          <w:szCs w:val="24"/>
        </w:rPr>
        <w:t>fulfillment</w:t>
      </w:r>
      <w:r w:rsidRPr="00BC00AB">
        <w:rPr>
          <w:rFonts w:ascii="Times New Roman" w:hAnsi="Times New Roman" w:cs="Times New Roman"/>
          <w:color w:val="000000"/>
          <w:sz w:val="24"/>
          <w:szCs w:val="24"/>
        </w:rPr>
        <w:t xml:space="preserve"> of the requirements for the degree of </w:t>
      </w:r>
      <w:r w:rsidRPr="00BC00AB">
        <w:rPr>
          <w:rFonts w:ascii="Times New Roman" w:hAnsi="Times New Roman" w:cs="Times New Roman"/>
          <w:sz w:val="24"/>
          <w:szCs w:val="24"/>
        </w:rPr>
        <w:t>Bachelor of Science (BSc)</w:t>
      </w:r>
      <w:r w:rsidRPr="00BC00AB">
        <w:rPr>
          <w:rFonts w:ascii="Times New Roman" w:hAnsi="Times New Roman" w:cs="Times New Roman"/>
          <w:color w:val="FF0000"/>
          <w:sz w:val="24"/>
          <w:szCs w:val="24"/>
        </w:rPr>
        <w:t xml:space="preserve"> </w:t>
      </w:r>
      <w:r w:rsidRPr="00BC00AB">
        <w:rPr>
          <w:rFonts w:ascii="Times New Roman" w:hAnsi="Times New Roman" w:cs="Times New Roman"/>
          <w:color w:val="000000"/>
          <w:sz w:val="24"/>
          <w:szCs w:val="24"/>
        </w:rPr>
        <w:t xml:space="preserve">on </w:t>
      </w:r>
      <w:r w:rsidRPr="00BC00AB">
        <w:rPr>
          <w:rFonts w:ascii="Times New Roman" w:hAnsi="Times New Roman" w:cs="Times New Roman"/>
          <w:b/>
          <w:color w:val="000000"/>
          <w:sz w:val="24"/>
          <w:szCs w:val="24"/>
        </w:rPr>
        <w:t>(</w:t>
      </w:r>
      <w:r>
        <w:rPr>
          <w:rFonts w:ascii="Times New Roman" w:hAnsi="Times New Roman" w:cs="Times New Roman"/>
          <w:b/>
          <w:sz w:val="24"/>
          <w:szCs w:val="24"/>
        </w:rPr>
        <w:t>MAY</w:t>
      </w:r>
      <w:r w:rsidRPr="00BC00AB">
        <w:rPr>
          <w:rFonts w:ascii="Times New Roman" w:hAnsi="Times New Roman" w:cs="Times New Roman"/>
          <w:b/>
          <w:sz w:val="24"/>
          <w:szCs w:val="24"/>
        </w:rPr>
        <w:t>, 2023</w:t>
      </w:r>
      <w:r w:rsidRPr="00BC00AB">
        <w:rPr>
          <w:rFonts w:ascii="Times New Roman" w:hAnsi="Times New Roman" w:cs="Times New Roman"/>
          <w:b/>
          <w:color w:val="000000"/>
          <w:sz w:val="24"/>
          <w:szCs w:val="24"/>
        </w:rPr>
        <w:t xml:space="preserve">) </w:t>
      </w:r>
      <w:r w:rsidRPr="00BC00AB">
        <w:rPr>
          <w:rFonts w:ascii="Times New Roman" w:hAnsi="Times New Roman" w:cs="Times New Roman"/>
          <w:color w:val="000000"/>
          <w:sz w:val="24"/>
          <w:szCs w:val="24"/>
        </w:rPr>
        <w:t>and has been accepted as satisfactory.</w:t>
      </w:r>
    </w:p>
    <w:p w14:paraId="1B303DB0" w14:textId="77777777" w:rsidR="00A52655" w:rsidRDefault="00A52655" w:rsidP="003B195F">
      <w:pPr>
        <w:pBdr>
          <w:top w:val="nil"/>
          <w:left w:val="nil"/>
          <w:bottom w:val="nil"/>
          <w:right w:val="nil"/>
          <w:between w:val="nil"/>
        </w:pBdr>
        <w:spacing w:before="360" w:line="360" w:lineRule="auto"/>
        <w:ind w:left="161" w:right="178" w:firstLine="559"/>
        <w:jc w:val="both"/>
        <w:rPr>
          <w:rFonts w:ascii="Times New Roman" w:hAnsi="Times New Roman" w:cs="Times New Roman"/>
          <w:color w:val="000000"/>
          <w:sz w:val="24"/>
          <w:szCs w:val="24"/>
        </w:rPr>
      </w:pPr>
    </w:p>
    <w:p w14:paraId="21462CFA" w14:textId="56241A70" w:rsidR="003B195F" w:rsidRDefault="003B195F" w:rsidP="003B195F"/>
    <w:p w14:paraId="1C382ACB" w14:textId="77777777" w:rsidR="003B195F" w:rsidRDefault="003B195F" w:rsidP="003B195F"/>
    <w:p w14:paraId="31CE7B86" w14:textId="77777777" w:rsidR="003B195F" w:rsidRDefault="003B195F" w:rsidP="003B195F">
      <w:pPr>
        <w:spacing w:line="360" w:lineRule="auto"/>
      </w:pPr>
      <w:r w:rsidRPr="00BC00AB">
        <w:rPr>
          <w:rFonts w:ascii="Times New Roman" w:hAnsi="Times New Roman" w:cs="Times New Roman"/>
          <w:sz w:val="24"/>
          <w:szCs w:val="24"/>
        </w:rPr>
        <w:t>. . . . . . . . . . . . . . . . . . . . . .</w:t>
      </w:r>
      <w:r>
        <w:rPr>
          <w:rFonts w:ascii="Times New Roman" w:hAnsi="Times New Roman" w:cs="Times New Roman"/>
          <w:sz w:val="24"/>
          <w:szCs w:val="24"/>
        </w:rPr>
        <w:t xml:space="preserve"> . . . . . . . . . . . . . . . </w:t>
      </w:r>
      <w:r w:rsidRPr="00BC00A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C00AB">
        <w:rPr>
          <w:rFonts w:ascii="Times New Roman" w:hAnsi="Times New Roman" w:cs="Times New Roman"/>
          <w:sz w:val="24"/>
          <w:szCs w:val="24"/>
        </w:rPr>
        <w:t>. . . . . . . . . . . . . . . . . . . . . . . . . . . . . . . . . . . . . . .</w:t>
      </w:r>
    </w:p>
    <w:p w14:paraId="59658BFC" w14:textId="77777777" w:rsidR="003B195F" w:rsidRDefault="003B195F" w:rsidP="003B195F">
      <w:pPr>
        <w:spacing w:line="360" w:lineRule="auto"/>
      </w:pPr>
      <w:r w:rsidRPr="00DD43BF">
        <w:rPr>
          <w:rFonts w:ascii="Times New Roman" w:hAnsi="Times New Roman" w:cs="Times New Roman"/>
          <w:b/>
          <w:sz w:val="24"/>
          <w:szCs w:val="24"/>
        </w:rPr>
        <w:t xml:space="preserve">MD. MASUM BILLAH                            </w:t>
      </w:r>
      <w:r>
        <w:rPr>
          <w:rFonts w:ascii="Times New Roman" w:hAnsi="Times New Roman" w:cs="Times New Roman"/>
          <w:b/>
          <w:sz w:val="24"/>
          <w:szCs w:val="24"/>
        </w:rPr>
        <w:t xml:space="preserve">             </w:t>
      </w:r>
      <w:r w:rsidRPr="00DD43BF">
        <w:rPr>
          <w:rFonts w:ascii="Times New Roman" w:hAnsi="Times New Roman" w:cs="Times New Roman"/>
          <w:b/>
          <w:sz w:val="24"/>
          <w:szCs w:val="24"/>
        </w:rPr>
        <w:t xml:space="preserve"> ZAHIDUDDIN AHMED</w:t>
      </w:r>
    </w:p>
    <w:p w14:paraId="27B82741" w14:textId="6495B9A1" w:rsidR="003B195F" w:rsidRPr="00BC00AB" w:rsidRDefault="003B195F" w:rsidP="003B195F">
      <w:pPr>
        <w:spacing w:before="19" w:line="360" w:lineRule="auto"/>
        <w:jc w:val="both"/>
        <w:rPr>
          <w:rFonts w:ascii="Times New Roman" w:hAnsi="Times New Roman" w:cs="Times New Roman"/>
          <w:i/>
          <w:color w:val="000000"/>
          <w:sz w:val="24"/>
          <w:szCs w:val="24"/>
        </w:rPr>
      </w:pPr>
      <w:r w:rsidRPr="00BC00AB">
        <w:rPr>
          <w:rFonts w:ascii="Times New Roman" w:hAnsi="Times New Roman" w:cs="Times New Roman"/>
          <w:i/>
          <w:sz w:val="24"/>
          <w:szCs w:val="24"/>
        </w:rPr>
        <w:t>Assistant Professor</w:t>
      </w:r>
      <w:r>
        <w:rPr>
          <w:rFonts w:ascii="Times New Roman" w:hAnsi="Times New Roman" w:cs="Times New Roman"/>
          <w:i/>
          <w:sz w:val="24"/>
          <w:szCs w:val="24"/>
        </w:rPr>
        <w:t xml:space="preserve"> (Supervisor)                              </w:t>
      </w:r>
      <w:r w:rsidR="00A52655">
        <w:rPr>
          <w:rFonts w:ascii="Times New Roman" w:hAnsi="Times New Roman" w:cs="Times New Roman"/>
          <w:i/>
          <w:sz w:val="24"/>
          <w:szCs w:val="24"/>
        </w:rPr>
        <w:t>Lecturer</w:t>
      </w:r>
      <w:r>
        <w:rPr>
          <w:rFonts w:ascii="Times New Roman" w:hAnsi="Times New Roman" w:cs="Times New Roman"/>
          <w:i/>
          <w:sz w:val="24"/>
          <w:szCs w:val="24"/>
        </w:rPr>
        <w:t xml:space="preserve"> (External)</w:t>
      </w:r>
    </w:p>
    <w:p w14:paraId="5EC6A0E2" w14:textId="1759086F" w:rsidR="003B195F" w:rsidRPr="00BC00AB" w:rsidRDefault="00F35787" w:rsidP="003B195F">
      <w:pPr>
        <w:pBdr>
          <w:top w:val="nil"/>
          <w:left w:val="nil"/>
          <w:bottom w:val="nil"/>
          <w:right w:val="nil"/>
          <w:between w:val="nil"/>
        </w:pBdr>
        <w:spacing w:before="18"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Faculty of Science and Technology</w:t>
      </w:r>
      <w:r w:rsidR="003B195F">
        <w:rPr>
          <w:rFonts w:ascii="Times New Roman" w:hAnsi="Times New Roman" w:cs="Times New Roman"/>
          <w:color w:val="000000"/>
          <w:sz w:val="24"/>
          <w:szCs w:val="24"/>
        </w:rPr>
        <w:tab/>
      </w:r>
      <w:r w:rsidR="003B195F">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Faculty of Science and Technology</w:t>
      </w:r>
    </w:p>
    <w:p w14:paraId="1F541FC2" w14:textId="7FF6F3A2" w:rsidR="003B195F" w:rsidRDefault="003B195F" w:rsidP="003B195F">
      <w:pPr>
        <w:pBdr>
          <w:top w:val="nil"/>
          <w:left w:val="nil"/>
          <w:bottom w:val="nil"/>
          <w:right w:val="nil"/>
          <w:between w:val="nil"/>
        </w:pBdr>
        <w:spacing w:before="19" w:line="360" w:lineRule="auto"/>
        <w:jc w:val="both"/>
        <w:rPr>
          <w:rFonts w:ascii="Times New Roman" w:hAnsi="Times New Roman" w:cs="Times New Roman"/>
          <w:color w:val="000000"/>
          <w:sz w:val="24"/>
          <w:szCs w:val="24"/>
        </w:rPr>
      </w:pPr>
      <w:r w:rsidRPr="00BC00AB">
        <w:rPr>
          <w:rFonts w:ascii="Times New Roman" w:hAnsi="Times New Roman" w:cs="Times New Roman"/>
          <w:color w:val="000000"/>
          <w:sz w:val="24"/>
          <w:szCs w:val="24"/>
        </w:rPr>
        <w:t>American International University-Bangladesh</w:t>
      </w:r>
      <w:r>
        <w:rPr>
          <w:rFonts w:ascii="Times New Roman" w:hAnsi="Times New Roman" w:cs="Times New Roman"/>
          <w:color w:val="000000"/>
          <w:sz w:val="24"/>
          <w:szCs w:val="24"/>
        </w:rPr>
        <w:t xml:space="preserve">       </w:t>
      </w:r>
      <w:r w:rsidRPr="00BC00AB">
        <w:rPr>
          <w:rFonts w:ascii="Times New Roman" w:hAnsi="Times New Roman" w:cs="Times New Roman"/>
          <w:color w:val="000000"/>
          <w:sz w:val="24"/>
          <w:szCs w:val="24"/>
        </w:rPr>
        <w:t>American International University-Bangladesh</w:t>
      </w:r>
    </w:p>
    <w:p w14:paraId="3FED78ED" w14:textId="315277BB" w:rsidR="00A52655" w:rsidRDefault="00A52655" w:rsidP="003B195F">
      <w:pPr>
        <w:pBdr>
          <w:top w:val="nil"/>
          <w:left w:val="nil"/>
          <w:bottom w:val="nil"/>
          <w:right w:val="nil"/>
          <w:between w:val="nil"/>
        </w:pBdr>
        <w:spacing w:before="19" w:line="360" w:lineRule="auto"/>
        <w:jc w:val="both"/>
        <w:rPr>
          <w:rFonts w:ascii="Times New Roman" w:hAnsi="Times New Roman" w:cs="Times New Roman"/>
          <w:color w:val="000000"/>
          <w:sz w:val="24"/>
          <w:szCs w:val="24"/>
        </w:rPr>
      </w:pPr>
    </w:p>
    <w:p w14:paraId="43C800C6" w14:textId="77777777" w:rsidR="00A52655" w:rsidRDefault="00A52655" w:rsidP="003B195F">
      <w:pPr>
        <w:pBdr>
          <w:top w:val="nil"/>
          <w:left w:val="nil"/>
          <w:bottom w:val="nil"/>
          <w:right w:val="nil"/>
          <w:between w:val="nil"/>
        </w:pBdr>
        <w:spacing w:before="19" w:line="360" w:lineRule="auto"/>
        <w:jc w:val="both"/>
        <w:rPr>
          <w:rFonts w:ascii="Times New Roman" w:hAnsi="Times New Roman" w:cs="Times New Roman"/>
          <w:color w:val="000000"/>
          <w:sz w:val="24"/>
          <w:szCs w:val="24"/>
        </w:rPr>
      </w:pPr>
    </w:p>
    <w:p w14:paraId="26A74DA0" w14:textId="12EF4541" w:rsidR="00A52655" w:rsidRDefault="00A52655" w:rsidP="003B195F">
      <w:pPr>
        <w:pBdr>
          <w:top w:val="nil"/>
          <w:left w:val="nil"/>
          <w:bottom w:val="nil"/>
          <w:right w:val="nil"/>
          <w:between w:val="nil"/>
        </w:pBdr>
        <w:spacing w:before="19" w:line="360" w:lineRule="auto"/>
        <w:jc w:val="both"/>
        <w:rPr>
          <w:rFonts w:ascii="Times New Roman" w:hAnsi="Times New Roman" w:cs="Times New Roman"/>
          <w:color w:val="000000"/>
          <w:sz w:val="24"/>
          <w:szCs w:val="24"/>
        </w:rPr>
      </w:pPr>
    </w:p>
    <w:p w14:paraId="2731832A" w14:textId="1FA6DD20" w:rsidR="00A52655" w:rsidRDefault="00A52655" w:rsidP="00A52655">
      <w:pPr>
        <w:spacing w:line="360" w:lineRule="auto"/>
        <w:jc w:val="center"/>
      </w:pPr>
      <w:r w:rsidRPr="00BC00AB">
        <w:rPr>
          <w:rFonts w:ascii="Times New Roman" w:hAnsi="Times New Roman" w:cs="Times New Roman"/>
          <w:sz w:val="24"/>
          <w:szCs w:val="24"/>
        </w:rPr>
        <w:t>. . . . . . . . . . . . . . . . . . . . . .</w:t>
      </w:r>
      <w:r>
        <w:rPr>
          <w:rFonts w:ascii="Times New Roman" w:hAnsi="Times New Roman" w:cs="Times New Roman"/>
          <w:sz w:val="24"/>
          <w:szCs w:val="24"/>
        </w:rPr>
        <w:t xml:space="preserve"> . . . . . . . . . . . . . . . </w:t>
      </w:r>
      <w:r w:rsidRPr="00BC00AB">
        <w:rPr>
          <w:rFonts w:ascii="Times New Roman" w:hAnsi="Times New Roman" w:cs="Times New Roman"/>
          <w:sz w:val="24"/>
          <w:szCs w:val="24"/>
        </w:rPr>
        <w:t xml:space="preserve"> .</w:t>
      </w:r>
    </w:p>
    <w:p w14:paraId="7418985C" w14:textId="77777777" w:rsidR="009268A0" w:rsidRPr="009268A0" w:rsidRDefault="009268A0" w:rsidP="00F35787">
      <w:pPr>
        <w:spacing w:before="19" w:line="360" w:lineRule="auto"/>
        <w:jc w:val="center"/>
        <w:rPr>
          <w:rFonts w:ascii="Times New Roman" w:hAnsi="Times New Roman" w:cs="Times New Roman"/>
          <w:b/>
          <w:i/>
          <w:sz w:val="24"/>
          <w:szCs w:val="24"/>
        </w:rPr>
      </w:pPr>
      <w:r w:rsidRPr="009268A0">
        <w:rPr>
          <w:rFonts w:ascii="Times New Roman" w:hAnsi="Times New Roman" w:cs="Times New Roman"/>
          <w:b/>
          <w:color w:val="212529"/>
          <w:sz w:val="24"/>
          <w:szCs w:val="24"/>
          <w:shd w:val="clear" w:color="auto" w:fill="FFFFFF"/>
        </w:rPr>
        <w:t>AKINUL ISLAM JONY</w:t>
      </w:r>
      <w:r w:rsidRPr="009268A0">
        <w:rPr>
          <w:rFonts w:ascii="Times New Roman" w:hAnsi="Times New Roman" w:cs="Times New Roman"/>
          <w:b/>
          <w:i/>
          <w:sz w:val="24"/>
          <w:szCs w:val="24"/>
        </w:rPr>
        <w:t xml:space="preserve"> </w:t>
      </w:r>
    </w:p>
    <w:p w14:paraId="1AB61F28" w14:textId="1497DBB4" w:rsidR="00F35787" w:rsidRDefault="00411F07" w:rsidP="00F35787">
      <w:pPr>
        <w:spacing w:before="19" w:line="360" w:lineRule="auto"/>
        <w:jc w:val="center"/>
        <w:rPr>
          <w:rFonts w:ascii="Times New Roman" w:hAnsi="Times New Roman" w:cs="Times New Roman"/>
          <w:i/>
          <w:color w:val="000000"/>
          <w:sz w:val="24"/>
          <w:szCs w:val="24"/>
        </w:rPr>
      </w:pPr>
      <w:r>
        <w:rPr>
          <w:rFonts w:ascii="Times New Roman" w:hAnsi="Times New Roman" w:cs="Times New Roman"/>
          <w:i/>
          <w:sz w:val="24"/>
          <w:szCs w:val="24"/>
        </w:rPr>
        <w:t>Associate</w:t>
      </w:r>
      <w:r>
        <w:rPr>
          <w:rFonts w:ascii="Times New Roman" w:hAnsi="Times New Roman" w:cs="Times New Roman"/>
          <w:i/>
          <w:sz w:val="24"/>
          <w:szCs w:val="24"/>
        </w:rPr>
        <w:t xml:space="preserve"> Professor </w:t>
      </w:r>
      <w:r w:rsidR="009268A0">
        <w:rPr>
          <w:rFonts w:ascii="Times New Roman" w:hAnsi="Times New Roman" w:cs="Times New Roman"/>
          <w:i/>
          <w:sz w:val="24"/>
          <w:szCs w:val="24"/>
        </w:rPr>
        <w:t>Dept. Head</w:t>
      </w:r>
    </w:p>
    <w:p w14:paraId="5DD20BC0" w14:textId="4685EBDC" w:rsidR="00F35787" w:rsidRPr="00F35787" w:rsidRDefault="00F35787" w:rsidP="00F35787">
      <w:pPr>
        <w:spacing w:before="19" w:line="360" w:lineRule="auto"/>
        <w:jc w:val="center"/>
        <w:rPr>
          <w:rFonts w:ascii="Times New Roman" w:hAnsi="Times New Roman" w:cs="Times New Roman"/>
          <w:i/>
          <w:color w:val="000000"/>
          <w:sz w:val="24"/>
          <w:szCs w:val="24"/>
        </w:rPr>
      </w:pPr>
      <w:r>
        <w:rPr>
          <w:rFonts w:ascii="Times New Roman" w:hAnsi="Times New Roman" w:cs="Times New Roman"/>
          <w:color w:val="000000"/>
          <w:sz w:val="24"/>
          <w:szCs w:val="24"/>
        </w:rPr>
        <w:t>Faculty of Science and Technology</w:t>
      </w:r>
    </w:p>
    <w:p w14:paraId="13001C92" w14:textId="3C8EA599" w:rsidR="00A52655" w:rsidRDefault="00A52655" w:rsidP="00A52655">
      <w:pPr>
        <w:pBdr>
          <w:top w:val="nil"/>
          <w:left w:val="nil"/>
          <w:bottom w:val="nil"/>
          <w:right w:val="nil"/>
          <w:between w:val="nil"/>
        </w:pBdr>
        <w:spacing w:before="19" w:line="360" w:lineRule="auto"/>
        <w:jc w:val="center"/>
        <w:rPr>
          <w:rFonts w:ascii="Times New Roman" w:hAnsi="Times New Roman" w:cs="Times New Roman"/>
          <w:color w:val="000000"/>
          <w:sz w:val="24"/>
          <w:szCs w:val="24"/>
        </w:rPr>
      </w:pPr>
      <w:r w:rsidRPr="00BC00AB">
        <w:rPr>
          <w:rFonts w:ascii="Times New Roman" w:hAnsi="Times New Roman" w:cs="Times New Roman"/>
          <w:color w:val="000000"/>
          <w:sz w:val="24"/>
          <w:szCs w:val="24"/>
        </w:rPr>
        <w:t>American International University-Bangladesh</w:t>
      </w:r>
    </w:p>
    <w:p w14:paraId="00409B6B" w14:textId="59A0841A" w:rsidR="00A52655" w:rsidRDefault="00A52655" w:rsidP="003B195F">
      <w:pPr>
        <w:pBdr>
          <w:top w:val="nil"/>
          <w:left w:val="nil"/>
          <w:bottom w:val="nil"/>
          <w:right w:val="nil"/>
          <w:between w:val="nil"/>
        </w:pBdr>
        <w:spacing w:before="19" w:line="360" w:lineRule="auto"/>
        <w:jc w:val="both"/>
        <w:rPr>
          <w:rFonts w:ascii="Times New Roman" w:hAnsi="Times New Roman" w:cs="Times New Roman"/>
          <w:color w:val="000000"/>
          <w:sz w:val="24"/>
          <w:szCs w:val="24"/>
        </w:rPr>
      </w:pPr>
    </w:p>
    <w:p w14:paraId="7DF8CBA2" w14:textId="4560B18C" w:rsidR="00A52655" w:rsidRDefault="00A52655" w:rsidP="003B195F">
      <w:pPr>
        <w:pBdr>
          <w:top w:val="nil"/>
          <w:left w:val="nil"/>
          <w:bottom w:val="nil"/>
          <w:right w:val="nil"/>
          <w:between w:val="nil"/>
        </w:pBdr>
        <w:spacing w:before="19" w:line="360" w:lineRule="auto"/>
        <w:jc w:val="both"/>
        <w:rPr>
          <w:rFonts w:ascii="Times New Roman" w:hAnsi="Times New Roman" w:cs="Times New Roman"/>
          <w:color w:val="000000"/>
          <w:sz w:val="24"/>
          <w:szCs w:val="24"/>
        </w:rPr>
      </w:pPr>
    </w:p>
    <w:p w14:paraId="29882812" w14:textId="7CC4ED52" w:rsidR="00A52655" w:rsidRDefault="00A52655" w:rsidP="003B195F">
      <w:pPr>
        <w:pBdr>
          <w:top w:val="nil"/>
          <w:left w:val="nil"/>
          <w:bottom w:val="nil"/>
          <w:right w:val="nil"/>
          <w:between w:val="nil"/>
        </w:pBdr>
        <w:spacing w:before="19" w:line="360" w:lineRule="auto"/>
        <w:jc w:val="both"/>
        <w:rPr>
          <w:rFonts w:ascii="Times New Roman" w:hAnsi="Times New Roman" w:cs="Times New Roman"/>
          <w:color w:val="000000"/>
          <w:sz w:val="24"/>
          <w:szCs w:val="24"/>
        </w:rPr>
      </w:pPr>
      <w:bookmarkStart w:id="13" w:name="_GoBack"/>
      <w:bookmarkEnd w:id="13"/>
    </w:p>
    <w:p w14:paraId="2E967AFB" w14:textId="77777777" w:rsidR="00A52655" w:rsidRDefault="00A52655" w:rsidP="00A52655">
      <w:pPr>
        <w:spacing w:line="360" w:lineRule="auto"/>
      </w:pPr>
      <w:r w:rsidRPr="00BC00AB">
        <w:rPr>
          <w:rFonts w:ascii="Times New Roman" w:hAnsi="Times New Roman" w:cs="Times New Roman"/>
          <w:sz w:val="24"/>
          <w:szCs w:val="24"/>
        </w:rPr>
        <w:t>. . . . . . . . . . . . . . . . . . . . . .</w:t>
      </w:r>
      <w:r>
        <w:rPr>
          <w:rFonts w:ascii="Times New Roman" w:hAnsi="Times New Roman" w:cs="Times New Roman"/>
          <w:sz w:val="24"/>
          <w:szCs w:val="24"/>
        </w:rPr>
        <w:t xml:space="preserve"> . . . . . . . . . . . . . . . </w:t>
      </w:r>
      <w:r w:rsidRPr="00BC00A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C00AB">
        <w:rPr>
          <w:rFonts w:ascii="Times New Roman" w:hAnsi="Times New Roman" w:cs="Times New Roman"/>
          <w:sz w:val="24"/>
          <w:szCs w:val="24"/>
        </w:rPr>
        <w:t>. . . . . . . . . . . . . . . . . . . . . . . . . . . . . . . . . . . . . . .</w:t>
      </w:r>
    </w:p>
    <w:p w14:paraId="5DF8C846" w14:textId="7A507F85" w:rsidR="00A52655" w:rsidRDefault="00F35787" w:rsidP="00A52655">
      <w:pPr>
        <w:spacing w:line="360" w:lineRule="auto"/>
      </w:pPr>
      <w:r>
        <w:rPr>
          <w:rFonts w:ascii="Times New Roman" w:hAnsi="Times New Roman" w:cs="Times New Roman"/>
          <w:b/>
          <w:sz w:val="24"/>
          <w:szCs w:val="24"/>
        </w:rPr>
        <w:t>PROF. DR. DIP NANDI</w:t>
      </w:r>
      <w:r w:rsidR="00A52655" w:rsidRPr="00DD43BF">
        <w:rPr>
          <w:rFonts w:ascii="Times New Roman" w:hAnsi="Times New Roman" w:cs="Times New Roman"/>
          <w:b/>
          <w:sz w:val="24"/>
          <w:szCs w:val="24"/>
        </w:rPr>
        <w:t xml:space="preserve">                            </w:t>
      </w:r>
      <w:r w:rsidR="00A52655">
        <w:rPr>
          <w:rFonts w:ascii="Times New Roman" w:hAnsi="Times New Roman" w:cs="Times New Roman"/>
          <w:b/>
          <w:sz w:val="24"/>
          <w:szCs w:val="24"/>
        </w:rPr>
        <w:t xml:space="preserve">              MASHIOUR RAHMAN</w:t>
      </w:r>
    </w:p>
    <w:p w14:paraId="2C27FE25" w14:textId="2E559808" w:rsidR="00A52655" w:rsidRPr="00BC00AB" w:rsidRDefault="00411F07" w:rsidP="00A52655">
      <w:pPr>
        <w:spacing w:before="19" w:line="360" w:lineRule="auto"/>
        <w:jc w:val="both"/>
        <w:rPr>
          <w:rFonts w:ascii="Times New Roman" w:hAnsi="Times New Roman" w:cs="Times New Roman"/>
          <w:i/>
          <w:color w:val="000000"/>
          <w:sz w:val="24"/>
          <w:szCs w:val="24"/>
        </w:rPr>
      </w:pPr>
      <w:r>
        <w:rPr>
          <w:rFonts w:ascii="Times New Roman" w:hAnsi="Times New Roman" w:cs="Times New Roman"/>
          <w:i/>
          <w:sz w:val="24"/>
          <w:szCs w:val="24"/>
        </w:rPr>
        <w:t xml:space="preserve">Professor </w:t>
      </w:r>
      <w:r w:rsidR="00F35787">
        <w:rPr>
          <w:rFonts w:ascii="Times New Roman" w:hAnsi="Times New Roman" w:cs="Times New Roman"/>
          <w:i/>
          <w:sz w:val="24"/>
          <w:szCs w:val="24"/>
        </w:rPr>
        <w:t>Associate Dean</w:t>
      </w:r>
      <w:r w:rsidR="00A52655">
        <w:rPr>
          <w:rFonts w:ascii="Times New Roman" w:hAnsi="Times New Roman" w:cs="Times New Roman"/>
          <w:i/>
          <w:sz w:val="24"/>
          <w:szCs w:val="24"/>
        </w:rPr>
        <w:t xml:space="preserve">                              </w:t>
      </w:r>
      <w:r>
        <w:rPr>
          <w:rFonts w:ascii="Times New Roman" w:hAnsi="Times New Roman" w:cs="Times New Roman"/>
          <w:i/>
          <w:sz w:val="24"/>
          <w:szCs w:val="24"/>
        </w:rPr>
        <w:t xml:space="preserve">           </w:t>
      </w:r>
      <w:r w:rsidR="00A52655">
        <w:rPr>
          <w:rFonts w:ascii="Times New Roman" w:hAnsi="Times New Roman" w:cs="Times New Roman"/>
          <w:i/>
          <w:sz w:val="24"/>
          <w:szCs w:val="24"/>
        </w:rPr>
        <w:t xml:space="preserve">Sr. Associate </w:t>
      </w:r>
      <w:r w:rsidR="00F35787">
        <w:rPr>
          <w:rFonts w:ascii="Times New Roman" w:hAnsi="Times New Roman" w:cs="Times New Roman"/>
          <w:i/>
          <w:sz w:val="24"/>
          <w:szCs w:val="24"/>
        </w:rPr>
        <w:t>Professor &amp;</w:t>
      </w:r>
      <w:r w:rsidR="00A52655">
        <w:rPr>
          <w:rFonts w:ascii="Times New Roman" w:hAnsi="Times New Roman" w:cs="Times New Roman"/>
          <w:i/>
          <w:sz w:val="24"/>
          <w:szCs w:val="24"/>
        </w:rPr>
        <w:t xml:space="preserve"> Dean-in-Charge</w:t>
      </w:r>
    </w:p>
    <w:p w14:paraId="154DADAE" w14:textId="63256DDA" w:rsidR="00A52655" w:rsidRPr="00BC00AB" w:rsidRDefault="00F35787" w:rsidP="00A52655">
      <w:pPr>
        <w:pBdr>
          <w:top w:val="nil"/>
          <w:left w:val="nil"/>
          <w:bottom w:val="nil"/>
          <w:right w:val="nil"/>
          <w:between w:val="nil"/>
        </w:pBdr>
        <w:spacing w:before="18"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Faculty of Science and Technology</w:t>
      </w:r>
      <w:r w:rsidR="00A52655">
        <w:rPr>
          <w:rFonts w:ascii="Times New Roman" w:hAnsi="Times New Roman" w:cs="Times New Roman"/>
          <w:color w:val="000000"/>
          <w:sz w:val="24"/>
          <w:szCs w:val="24"/>
        </w:rPr>
        <w:tab/>
      </w:r>
      <w:r w:rsidR="00A52655">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Faculty of Science and Technology</w:t>
      </w:r>
    </w:p>
    <w:p w14:paraId="600CB6B0" w14:textId="77777777" w:rsidR="00A52655" w:rsidRDefault="00A52655" w:rsidP="00A52655">
      <w:pPr>
        <w:pBdr>
          <w:top w:val="nil"/>
          <w:left w:val="nil"/>
          <w:bottom w:val="nil"/>
          <w:right w:val="nil"/>
          <w:between w:val="nil"/>
        </w:pBdr>
        <w:spacing w:before="19" w:line="360" w:lineRule="auto"/>
        <w:jc w:val="both"/>
        <w:rPr>
          <w:rFonts w:ascii="Times New Roman" w:hAnsi="Times New Roman" w:cs="Times New Roman"/>
          <w:color w:val="000000"/>
          <w:sz w:val="24"/>
          <w:szCs w:val="24"/>
        </w:rPr>
      </w:pPr>
      <w:r w:rsidRPr="00BC00AB">
        <w:rPr>
          <w:rFonts w:ascii="Times New Roman" w:hAnsi="Times New Roman" w:cs="Times New Roman"/>
          <w:color w:val="000000"/>
          <w:sz w:val="24"/>
          <w:szCs w:val="24"/>
        </w:rPr>
        <w:t>American International University-Bangladesh</w:t>
      </w:r>
      <w:r>
        <w:rPr>
          <w:rFonts w:ascii="Times New Roman" w:hAnsi="Times New Roman" w:cs="Times New Roman"/>
          <w:color w:val="000000"/>
          <w:sz w:val="24"/>
          <w:szCs w:val="24"/>
        </w:rPr>
        <w:t xml:space="preserve">       </w:t>
      </w:r>
      <w:r w:rsidRPr="00BC00AB">
        <w:rPr>
          <w:rFonts w:ascii="Times New Roman" w:hAnsi="Times New Roman" w:cs="Times New Roman"/>
          <w:color w:val="000000"/>
          <w:sz w:val="24"/>
          <w:szCs w:val="24"/>
        </w:rPr>
        <w:t>American International University-Bangladesh</w:t>
      </w:r>
    </w:p>
    <w:p w14:paraId="7953238C" w14:textId="77777777" w:rsidR="003B195F" w:rsidRDefault="003B195F" w:rsidP="003B195F">
      <w:pPr>
        <w:pBdr>
          <w:top w:val="nil"/>
          <w:left w:val="nil"/>
          <w:bottom w:val="nil"/>
          <w:right w:val="nil"/>
          <w:between w:val="nil"/>
        </w:pBdr>
        <w:spacing w:before="19" w:line="360" w:lineRule="auto"/>
        <w:jc w:val="both"/>
        <w:rPr>
          <w:rFonts w:ascii="Times New Roman" w:hAnsi="Times New Roman" w:cs="Times New Roman"/>
          <w:color w:val="000000"/>
          <w:sz w:val="24"/>
          <w:szCs w:val="24"/>
        </w:rPr>
      </w:pPr>
    </w:p>
    <w:p w14:paraId="31F3A4E1" w14:textId="7B532DD5" w:rsidR="003B195F" w:rsidRPr="00A73312" w:rsidRDefault="00A73312" w:rsidP="00A73312">
      <w:pPr>
        <w:pBdr>
          <w:top w:val="nil"/>
          <w:left w:val="nil"/>
          <w:bottom w:val="nil"/>
          <w:right w:val="nil"/>
          <w:between w:val="nil"/>
        </w:pBdr>
        <w:spacing w:before="19"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0BC9117F" w14:textId="29E3F2D9" w:rsidR="00F66872" w:rsidRPr="002213B4" w:rsidRDefault="00F66872" w:rsidP="002213B4">
      <w:pPr>
        <w:pBdr>
          <w:top w:val="nil"/>
          <w:left w:val="nil"/>
          <w:bottom w:val="nil"/>
          <w:right w:val="nil"/>
          <w:between w:val="nil"/>
        </w:pBdr>
        <w:spacing w:before="19" w:line="360" w:lineRule="auto"/>
        <w:jc w:val="both"/>
        <w:rPr>
          <w:rFonts w:ascii="Times New Roman" w:hAnsi="Times New Roman" w:cs="Times New Roman"/>
          <w:color w:val="000000"/>
          <w:sz w:val="24"/>
          <w:szCs w:val="24"/>
        </w:rPr>
        <w:sectPr w:rsidR="00F66872" w:rsidRPr="002213B4" w:rsidSect="003B195F">
          <w:pgSz w:w="11910" w:h="16840"/>
          <w:pgMar w:top="936" w:right="965" w:bottom="274" w:left="979" w:header="720" w:footer="720" w:gutter="0"/>
          <w:pgNumType w:fmt="upperRoman"/>
          <w:cols w:space="720"/>
        </w:sectPr>
      </w:pPr>
    </w:p>
    <w:p w14:paraId="3BB0FD12" w14:textId="49466278" w:rsidR="00F66872" w:rsidRDefault="00F66872" w:rsidP="002213B4">
      <w:pPr>
        <w:pStyle w:val="Heading2"/>
        <w:spacing w:before="0"/>
        <w:ind w:left="0"/>
        <w:jc w:val="both"/>
        <w:rPr>
          <w:rFonts w:ascii="Times New Roman" w:hAnsi="Times New Roman" w:cs="Times New Roman"/>
        </w:rPr>
      </w:pPr>
      <w:bookmarkStart w:id="14" w:name="_Toc134430944"/>
      <w:bookmarkStart w:id="15" w:name="_Toc134441232"/>
      <w:bookmarkStart w:id="16" w:name="_Toc134628878"/>
      <w:r w:rsidRPr="00BC00AB">
        <w:rPr>
          <w:rFonts w:ascii="Times New Roman" w:hAnsi="Times New Roman" w:cs="Times New Roman"/>
        </w:rPr>
        <w:lastRenderedPageBreak/>
        <w:t>Acknowledgments</w:t>
      </w:r>
      <w:bookmarkEnd w:id="14"/>
      <w:bookmarkEnd w:id="15"/>
      <w:bookmarkEnd w:id="16"/>
    </w:p>
    <w:p w14:paraId="7E48A6B9" w14:textId="77777777" w:rsidR="0079626E" w:rsidRPr="0079626E" w:rsidRDefault="0079626E" w:rsidP="0079626E"/>
    <w:p w14:paraId="0FE95D67" w14:textId="7DCA60A1" w:rsidR="00F66872" w:rsidRPr="00F35787" w:rsidRDefault="00F66872" w:rsidP="00F35787">
      <w:pPr>
        <w:pBdr>
          <w:top w:val="nil"/>
          <w:left w:val="nil"/>
          <w:bottom w:val="nil"/>
          <w:right w:val="nil"/>
          <w:between w:val="nil"/>
        </w:pBdr>
        <w:spacing w:before="18" w:line="360" w:lineRule="auto"/>
        <w:jc w:val="both"/>
        <w:rPr>
          <w:rFonts w:ascii="Times New Roman" w:hAnsi="Times New Roman" w:cs="Times New Roman"/>
          <w:color w:val="000000"/>
          <w:sz w:val="24"/>
          <w:szCs w:val="24"/>
        </w:rPr>
      </w:pPr>
      <w:r w:rsidRPr="00BC00AB">
        <w:rPr>
          <w:rFonts w:ascii="Times New Roman" w:hAnsi="Times New Roman" w:cs="Times New Roman"/>
          <w:color w:val="000000"/>
          <w:sz w:val="24"/>
          <w:szCs w:val="24"/>
        </w:rPr>
        <w:t xml:space="preserve">First of all, we would like to be grateful to Almighty Allah for making this possible of our research complete on time and for his countless kindness, blessing, knowledge, and opportunity towards us. We want to express our sincere gratitude to our university for its support of this research. Our sincere </w:t>
      </w:r>
      <w:r w:rsidR="00B72712">
        <w:rPr>
          <w:rFonts w:ascii="Times New Roman" w:hAnsi="Times New Roman" w:cs="Times New Roman"/>
          <w:color w:val="000000"/>
          <w:sz w:val="24"/>
          <w:szCs w:val="24"/>
        </w:rPr>
        <w:t xml:space="preserve">gratitude to our supervisor Md. </w:t>
      </w:r>
      <w:r w:rsidRPr="00BC00AB">
        <w:rPr>
          <w:rFonts w:ascii="Times New Roman" w:hAnsi="Times New Roman" w:cs="Times New Roman"/>
          <w:color w:val="000000"/>
          <w:sz w:val="24"/>
          <w:szCs w:val="24"/>
        </w:rPr>
        <w:t>Masum Billah sir (Assistant Professor, American International University-Bangladesh(AIUB)) for providing us with the guidance, inspiration, and helpful criticism which was needed for our research. His excellent supervision and constant support make this research complete.</w:t>
      </w:r>
      <w:r w:rsidR="00F97FA1">
        <w:rPr>
          <w:rFonts w:ascii="Times New Roman" w:hAnsi="Times New Roman" w:cs="Times New Roman"/>
          <w:color w:val="000000"/>
          <w:sz w:val="24"/>
          <w:szCs w:val="24"/>
        </w:rPr>
        <w:t xml:space="preserve"> </w:t>
      </w:r>
      <w:r w:rsidR="00F97FA1" w:rsidRPr="00BC00AB">
        <w:rPr>
          <w:rFonts w:ascii="Times New Roman" w:hAnsi="Times New Roman" w:cs="Times New Roman"/>
          <w:color w:val="000000"/>
          <w:sz w:val="24"/>
          <w:szCs w:val="24"/>
        </w:rPr>
        <w:t>We also convey our gratit</w:t>
      </w:r>
      <w:r w:rsidR="00F97FA1">
        <w:rPr>
          <w:rFonts w:ascii="Times New Roman" w:hAnsi="Times New Roman" w:cs="Times New Roman"/>
          <w:color w:val="000000"/>
          <w:sz w:val="24"/>
          <w:szCs w:val="24"/>
        </w:rPr>
        <w:t>ude to our honorable external Zahiduddin Ahmed (</w:t>
      </w:r>
      <w:r w:rsidR="00F35787">
        <w:rPr>
          <w:rFonts w:ascii="Times New Roman" w:hAnsi="Times New Roman" w:cs="Times New Roman"/>
          <w:color w:val="000000"/>
          <w:sz w:val="24"/>
          <w:szCs w:val="24"/>
        </w:rPr>
        <w:t>Lacturer</w:t>
      </w:r>
      <w:r w:rsidR="00F97FA1" w:rsidRPr="00BC00AB">
        <w:rPr>
          <w:rFonts w:ascii="Times New Roman" w:hAnsi="Times New Roman" w:cs="Times New Roman"/>
          <w:color w:val="000000"/>
          <w:sz w:val="24"/>
          <w:szCs w:val="24"/>
        </w:rPr>
        <w:t>, American International University-</w:t>
      </w:r>
      <w:r w:rsidR="00F35787" w:rsidRPr="00BC00AB">
        <w:rPr>
          <w:rFonts w:ascii="Times New Roman" w:hAnsi="Times New Roman" w:cs="Times New Roman"/>
          <w:color w:val="000000"/>
          <w:sz w:val="24"/>
          <w:szCs w:val="24"/>
        </w:rPr>
        <w:t>Bangladesh (</w:t>
      </w:r>
      <w:r w:rsidR="00F97FA1" w:rsidRPr="00BC00AB">
        <w:rPr>
          <w:rFonts w:ascii="Times New Roman" w:hAnsi="Times New Roman" w:cs="Times New Roman"/>
          <w:color w:val="000000"/>
          <w:sz w:val="24"/>
          <w:szCs w:val="24"/>
        </w:rPr>
        <w:t>AIUB)</w:t>
      </w:r>
      <w:r w:rsidR="00F97FA1">
        <w:rPr>
          <w:rFonts w:ascii="Times New Roman" w:hAnsi="Times New Roman" w:cs="Times New Roman"/>
          <w:color w:val="000000"/>
          <w:sz w:val="24"/>
          <w:szCs w:val="24"/>
        </w:rPr>
        <w:t>)</w:t>
      </w:r>
      <w:r w:rsidR="00F35787">
        <w:rPr>
          <w:rFonts w:ascii="Times New Roman" w:hAnsi="Times New Roman" w:cs="Times New Roman"/>
          <w:color w:val="000000"/>
          <w:sz w:val="24"/>
          <w:szCs w:val="24"/>
        </w:rPr>
        <w:t xml:space="preserve"> and</w:t>
      </w:r>
      <w:r w:rsidR="00F97FA1">
        <w:rPr>
          <w:rFonts w:ascii="Times New Roman" w:hAnsi="Times New Roman" w:cs="Times New Roman"/>
          <w:color w:val="000000"/>
          <w:sz w:val="24"/>
          <w:szCs w:val="24"/>
        </w:rPr>
        <w:t xml:space="preserve"> </w:t>
      </w:r>
      <w:r w:rsidRPr="00BC00AB">
        <w:rPr>
          <w:rFonts w:ascii="Times New Roman" w:hAnsi="Times New Roman" w:cs="Times New Roman"/>
          <w:color w:val="000000"/>
          <w:sz w:val="24"/>
          <w:szCs w:val="24"/>
        </w:rPr>
        <w:t>our</w:t>
      </w:r>
      <w:r w:rsidR="00F35787">
        <w:rPr>
          <w:rFonts w:ascii="Times New Roman" w:hAnsi="Times New Roman" w:cs="Times New Roman"/>
          <w:color w:val="000000"/>
          <w:sz w:val="24"/>
          <w:szCs w:val="24"/>
        </w:rPr>
        <w:t xml:space="preserve"> Sr. </w:t>
      </w:r>
      <w:r w:rsidRPr="00BC00AB">
        <w:rPr>
          <w:rFonts w:ascii="Times New Roman" w:hAnsi="Times New Roman" w:cs="Times New Roman"/>
          <w:color w:val="000000"/>
          <w:sz w:val="24"/>
          <w:szCs w:val="24"/>
        </w:rPr>
        <w:t>Associate</w:t>
      </w:r>
      <w:r w:rsidR="00F35787">
        <w:rPr>
          <w:rFonts w:ascii="Times New Roman" w:hAnsi="Times New Roman" w:cs="Times New Roman"/>
          <w:color w:val="000000"/>
          <w:sz w:val="24"/>
          <w:szCs w:val="24"/>
        </w:rPr>
        <w:t xml:space="preserve"> Prof.</w:t>
      </w:r>
      <w:r w:rsidRPr="00BC00AB">
        <w:rPr>
          <w:rFonts w:ascii="Times New Roman" w:hAnsi="Times New Roman" w:cs="Times New Roman"/>
          <w:color w:val="000000"/>
          <w:sz w:val="24"/>
          <w:szCs w:val="24"/>
        </w:rPr>
        <w:t xml:space="preserve"> Dean</w:t>
      </w:r>
      <w:r w:rsidR="004C2A11">
        <w:rPr>
          <w:rFonts w:ascii="Times New Roman" w:hAnsi="Times New Roman" w:cs="Times New Roman"/>
          <w:color w:val="000000"/>
          <w:sz w:val="24"/>
          <w:szCs w:val="24"/>
        </w:rPr>
        <w:t>-in-charge</w:t>
      </w:r>
      <w:r w:rsidRPr="00BC00AB">
        <w:rPr>
          <w:rFonts w:ascii="Times New Roman" w:hAnsi="Times New Roman" w:cs="Times New Roman"/>
          <w:color w:val="000000"/>
          <w:sz w:val="24"/>
          <w:szCs w:val="24"/>
        </w:rPr>
        <w:t>, Mashiour Rahman</w:t>
      </w:r>
      <w:r w:rsidR="004C2A11">
        <w:rPr>
          <w:rFonts w:ascii="Times New Roman" w:hAnsi="Times New Roman" w:cs="Times New Roman"/>
          <w:color w:val="000000"/>
          <w:sz w:val="24"/>
          <w:szCs w:val="24"/>
        </w:rPr>
        <w:t xml:space="preserve"> </w:t>
      </w:r>
      <w:r w:rsidR="004C2A11" w:rsidRPr="00BC00AB">
        <w:rPr>
          <w:rFonts w:ascii="Times New Roman" w:hAnsi="Times New Roman" w:cs="Times New Roman"/>
          <w:color w:val="000000"/>
          <w:sz w:val="24"/>
          <w:szCs w:val="24"/>
        </w:rPr>
        <w:t>and our</w:t>
      </w:r>
      <w:r w:rsidR="009268A0">
        <w:rPr>
          <w:rFonts w:ascii="Times New Roman" w:hAnsi="Times New Roman" w:cs="Times New Roman"/>
          <w:color w:val="000000"/>
          <w:sz w:val="24"/>
          <w:szCs w:val="24"/>
        </w:rPr>
        <w:t xml:space="preserve"> </w:t>
      </w:r>
      <w:r w:rsidR="009268A0">
        <w:rPr>
          <w:rFonts w:ascii="Arial" w:hAnsi="Arial" w:cs="Arial"/>
          <w:color w:val="212529"/>
          <w:shd w:val="clear" w:color="auto" w:fill="FFFFFF"/>
        </w:rPr>
        <w:t>Aklnul Islam Jony</w:t>
      </w:r>
      <w:r w:rsidR="004C2A11" w:rsidRPr="00BC00AB">
        <w:rPr>
          <w:rFonts w:ascii="Times New Roman" w:hAnsi="Times New Roman" w:cs="Times New Roman"/>
          <w:color w:val="000000"/>
          <w:sz w:val="24"/>
          <w:szCs w:val="24"/>
        </w:rPr>
        <w:t xml:space="preserve"> Head of the </w:t>
      </w:r>
      <w:r w:rsidR="00F35787">
        <w:rPr>
          <w:rFonts w:ascii="Times New Roman" w:hAnsi="Times New Roman" w:cs="Times New Roman"/>
          <w:color w:val="000000"/>
          <w:sz w:val="24"/>
          <w:szCs w:val="24"/>
        </w:rPr>
        <w:t xml:space="preserve">Faculty of Science and Technology </w:t>
      </w:r>
      <w:r w:rsidR="004C2A11" w:rsidRPr="00BC00AB">
        <w:rPr>
          <w:rFonts w:ascii="Times New Roman" w:hAnsi="Times New Roman" w:cs="Times New Roman"/>
          <w:color w:val="000000"/>
          <w:sz w:val="24"/>
          <w:szCs w:val="24"/>
        </w:rPr>
        <w:t>(Undergraduate)</w:t>
      </w:r>
      <w:r w:rsidRPr="00BC00AB">
        <w:rPr>
          <w:rFonts w:ascii="Times New Roman" w:hAnsi="Times New Roman" w:cs="Times New Roman"/>
          <w:color w:val="000000"/>
          <w:sz w:val="24"/>
          <w:szCs w:val="24"/>
        </w:rPr>
        <w:t>, our</w:t>
      </w:r>
      <w:r w:rsidR="00F35787">
        <w:rPr>
          <w:rFonts w:ascii="Times New Roman" w:hAnsi="Times New Roman" w:cs="Times New Roman"/>
          <w:color w:val="000000"/>
          <w:sz w:val="24"/>
          <w:szCs w:val="24"/>
        </w:rPr>
        <w:t xml:space="preserve"> </w:t>
      </w:r>
      <w:r w:rsidR="00F35787" w:rsidRPr="00BC00AB">
        <w:rPr>
          <w:rFonts w:ascii="Times New Roman" w:hAnsi="Times New Roman" w:cs="Times New Roman"/>
          <w:color w:val="000000"/>
          <w:sz w:val="24"/>
          <w:szCs w:val="24"/>
        </w:rPr>
        <w:t>Associate</w:t>
      </w:r>
      <w:r w:rsidRPr="00BC00AB">
        <w:rPr>
          <w:rFonts w:ascii="Times New Roman" w:hAnsi="Times New Roman" w:cs="Times New Roman"/>
          <w:color w:val="000000"/>
          <w:sz w:val="24"/>
          <w:szCs w:val="24"/>
        </w:rPr>
        <w:t xml:space="preserve"> </w:t>
      </w:r>
      <w:r w:rsidR="004C2A11">
        <w:rPr>
          <w:rFonts w:ascii="Times New Roman" w:hAnsi="Times New Roman" w:cs="Times New Roman"/>
          <w:color w:val="000000"/>
          <w:sz w:val="24"/>
          <w:szCs w:val="24"/>
        </w:rPr>
        <w:t>Dean,</w:t>
      </w:r>
      <w:r w:rsidR="00F35787">
        <w:rPr>
          <w:rFonts w:ascii="Times New Roman" w:hAnsi="Times New Roman" w:cs="Times New Roman"/>
          <w:color w:val="000000"/>
          <w:sz w:val="24"/>
          <w:szCs w:val="24"/>
        </w:rPr>
        <w:t xml:space="preserve"> Prof.</w:t>
      </w:r>
      <w:r w:rsidR="004C2A11">
        <w:rPr>
          <w:rFonts w:ascii="Times New Roman" w:hAnsi="Times New Roman" w:cs="Times New Roman"/>
          <w:color w:val="000000"/>
          <w:sz w:val="24"/>
          <w:szCs w:val="24"/>
        </w:rPr>
        <w:t xml:space="preserve"> Dr. Dip Nandi</w:t>
      </w:r>
      <w:r w:rsidR="004C2A11">
        <w:rPr>
          <w:rFonts w:ascii="Times New Roman" w:hAnsi="Times New Roman" w:cs="Times New Roman"/>
          <w:i/>
          <w:color w:val="FF0000"/>
          <w:sz w:val="24"/>
          <w:szCs w:val="24"/>
        </w:rPr>
        <w:t xml:space="preserve"> </w:t>
      </w:r>
      <w:r w:rsidRPr="00BC00AB">
        <w:rPr>
          <w:rFonts w:ascii="Times New Roman" w:hAnsi="Times New Roman" w:cs="Times New Roman"/>
          <w:color w:val="000000"/>
          <w:sz w:val="24"/>
          <w:szCs w:val="24"/>
        </w:rPr>
        <w:t>for their constant motivation and support.</w:t>
      </w:r>
    </w:p>
    <w:p w14:paraId="06B1054C" w14:textId="77777777" w:rsidR="00F66872" w:rsidRPr="00BC00AB" w:rsidRDefault="00F66872" w:rsidP="003174D0">
      <w:pPr>
        <w:spacing w:line="360" w:lineRule="auto"/>
        <w:ind w:left="158" w:right="130" w:firstLine="568"/>
        <w:jc w:val="both"/>
        <w:rPr>
          <w:rFonts w:ascii="Times New Roman" w:hAnsi="Times New Roman" w:cs="Times New Roman"/>
          <w:color w:val="000000"/>
          <w:sz w:val="24"/>
          <w:szCs w:val="24"/>
        </w:rPr>
      </w:pPr>
    </w:p>
    <w:p w14:paraId="4C312CB4" w14:textId="165C3C0E" w:rsidR="00F66872" w:rsidRPr="00BC00AB" w:rsidRDefault="00F66872" w:rsidP="003174D0">
      <w:pPr>
        <w:spacing w:line="360" w:lineRule="auto"/>
        <w:ind w:left="158" w:right="130"/>
        <w:jc w:val="both"/>
        <w:rPr>
          <w:rFonts w:ascii="Times New Roman" w:hAnsi="Times New Roman" w:cs="Times New Roman"/>
          <w:color w:val="000000"/>
          <w:sz w:val="24"/>
          <w:szCs w:val="24"/>
        </w:rPr>
        <w:sectPr w:rsidR="00F66872" w:rsidRPr="00BC00AB">
          <w:pgSz w:w="11910" w:h="16840"/>
          <w:pgMar w:top="940" w:right="960" w:bottom="280" w:left="980" w:header="720" w:footer="720" w:gutter="0"/>
          <w:pgNumType w:fmt="upperRoman"/>
          <w:cols w:space="720"/>
        </w:sectPr>
      </w:pPr>
      <w:r w:rsidRPr="00BC00AB">
        <w:rPr>
          <w:rFonts w:ascii="Times New Roman" w:hAnsi="Times New Roman" w:cs="Times New Roman"/>
          <w:color w:val="000000"/>
          <w:sz w:val="24"/>
          <w:szCs w:val="24"/>
        </w:rPr>
        <w:t>Last but not least we are thankful to our parents for educating us, and for their unconditional love &amp; support throughout o</w:t>
      </w:r>
      <w:r>
        <w:rPr>
          <w:rFonts w:ascii="Times New Roman" w:hAnsi="Times New Roman" w:cs="Times New Roman"/>
          <w:color w:val="000000"/>
          <w:sz w:val="24"/>
          <w:szCs w:val="24"/>
        </w:rPr>
        <w:t>ur life to pursue our interest.</w:t>
      </w:r>
    </w:p>
    <w:p w14:paraId="52F82DF2" w14:textId="77777777" w:rsidR="0093007A" w:rsidRDefault="00F66872" w:rsidP="007316D7">
      <w:pPr>
        <w:keepNext/>
        <w:keepLines/>
        <w:tabs>
          <w:tab w:val="left" w:pos="3516"/>
        </w:tabs>
        <w:spacing w:line="276" w:lineRule="auto"/>
        <w:jc w:val="both"/>
        <w:rPr>
          <w:rFonts w:ascii="Times New Roman" w:hAnsi="Times New Roman" w:cs="Times New Roman"/>
          <w:b/>
          <w:color w:val="366091"/>
          <w:sz w:val="28"/>
          <w:szCs w:val="28"/>
        </w:rPr>
      </w:pPr>
      <w:r w:rsidRPr="00BC00AB">
        <w:rPr>
          <w:rFonts w:ascii="Times New Roman" w:hAnsi="Times New Roman" w:cs="Times New Roman"/>
          <w:b/>
          <w:color w:val="366091"/>
          <w:sz w:val="28"/>
          <w:szCs w:val="28"/>
        </w:rPr>
        <w:lastRenderedPageBreak/>
        <w:t>Table of Contents</w:t>
      </w:r>
    </w:p>
    <w:p w14:paraId="72555212" w14:textId="532FD622" w:rsidR="00177159" w:rsidRDefault="007316D7">
      <w:pPr>
        <w:pStyle w:val="TOC1"/>
        <w:tabs>
          <w:tab w:val="right" w:pos="9956"/>
        </w:tabs>
        <w:rPr>
          <w:rFonts w:asciiTheme="minorHAnsi" w:hAnsiTheme="minorHAnsi"/>
          <w:b w:val="0"/>
          <w:bCs w:val="0"/>
          <w:i w:val="0"/>
          <w:iCs w:val="0"/>
          <w:noProof/>
          <w:sz w:val="22"/>
          <w:szCs w:val="22"/>
        </w:rPr>
      </w:pPr>
      <w:r>
        <w:rPr>
          <w:rFonts w:cs="Times New Roman"/>
          <w:b w:val="0"/>
          <w:color w:val="366091"/>
          <w:sz w:val="28"/>
          <w:szCs w:val="28"/>
        </w:rPr>
        <w:fldChar w:fldCharType="begin"/>
      </w:r>
      <w:r>
        <w:rPr>
          <w:rFonts w:cs="Times New Roman"/>
          <w:b w:val="0"/>
          <w:color w:val="366091"/>
          <w:sz w:val="28"/>
          <w:szCs w:val="28"/>
        </w:rPr>
        <w:instrText xml:space="preserve"> TOC \o \h \z \u </w:instrText>
      </w:r>
      <w:r>
        <w:rPr>
          <w:rFonts w:cs="Times New Roman"/>
          <w:b w:val="0"/>
          <w:color w:val="366091"/>
          <w:sz w:val="28"/>
          <w:szCs w:val="28"/>
        </w:rPr>
        <w:fldChar w:fldCharType="separate"/>
      </w:r>
      <w:hyperlink w:anchor="_Toc134628874" w:history="1">
        <w:r w:rsidR="00177159" w:rsidRPr="00010754">
          <w:rPr>
            <w:rStyle w:val="Hyperlink"/>
            <w:rFonts w:cs="Times New Roman"/>
            <w:noProof/>
          </w:rPr>
          <w:t>A Decentralized Blockchain Oriented Security Model for IoT Based Healthcare</w:t>
        </w:r>
        <w:r w:rsidR="00177159">
          <w:rPr>
            <w:noProof/>
            <w:webHidden/>
          </w:rPr>
          <w:tab/>
        </w:r>
        <w:r w:rsidR="00177159">
          <w:rPr>
            <w:noProof/>
            <w:webHidden/>
          </w:rPr>
          <w:fldChar w:fldCharType="begin"/>
        </w:r>
        <w:r w:rsidR="00177159">
          <w:rPr>
            <w:noProof/>
            <w:webHidden/>
          </w:rPr>
          <w:instrText xml:space="preserve"> PAGEREF _Toc134628874 \h </w:instrText>
        </w:r>
        <w:r w:rsidR="00177159">
          <w:rPr>
            <w:noProof/>
            <w:webHidden/>
          </w:rPr>
        </w:r>
        <w:r w:rsidR="00177159">
          <w:rPr>
            <w:noProof/>
            <w:webHidden/>
          </w:rPr>
          <w:fldChar w:fldCharType="separate"/>
        </w:r>
        <w:r w:rsidR="0051061B">
          <w:rPr>
            <w:noProof/>
            <w:webHidden/>
          </w:rPr>
          <w:t>I</w:t>
        </w:r>
        <w:r w:rsidR="00177159">
          <w:rPr>
            <w:noProof/>
            <w:webHidden/>
          </w:rPr>
          <w:fldChar w:fldCharType="end"/>
        </w:r>
      </w:hyperlink>
    </w:p>
    <w:p w14:paraId="4E3A70AD" w14:textId="6DCFB219" w:rsidR="00177159" w:rsidRDefault="006F537D">
      <w:pPr>
        <w:pStyle w:val="TOC2"/>
        <w:tabs>
          <w:tab w:val="right" w:pos="9956"/>
        </w:tabs>
        <w:rPr>
          <w:b w:val="0"/>
          <w:bCs w:val="0"/>
          <w:noProof/>
        </w:rPr>
      </w:pPr>
      <w:hyperlink w:anchor="_Toc134628875" w:history="1">
        <w:r w:rsidR="00177159" w:rsidRPr="00010754">
          <w:rPr>
            <w:rStyle w:val="Hyperlink"/>
            <w:rFonts w:ascii="Times New Roman" w:hAnsi="Times New Roman" w:cs="Times New Roman"/>
            <w:noProof/>
          </w:rPr>
          <w:t>Abstract</w:t>
        </w:r>
        <w:r w:rsidR="00177159">
          <w:rPr>
            <w:noProof/>
            <w:webHidden/>
          </w:rPr>
          <w:tab/>
        </w:r>
        <w:r w:rsidR="00177159">
          <w:rPr>
            <w:noProof/>
            <w:webHidden/>
          </w:rPr>
          <w:fldChar w:fldCharType="begin"/>
        </w:r>
        <w:r w:rsidR="00177159">
          <w:rPr>
            <w:noProof/>
            <w:webHidden/>
          </w:rPr>
          <w:instrText xml:space="preserve"> PAGEREF _Toc134628875 \h </w:instrText>
        </w:r>
        <w:r w:rsidR="00177159">
          <w:rPr>
            <w:noProof/>
            <w:webHidden/>
          </w:rPr>
        </w:r>
        <w:r w:rsidR="00177159">
          <w:rPr>
            <w:noProof/>
            <w:webHidden/>
          </w:rPr>
          <w:fldChar w:fldCharType="separate"/>
        </w:r>
        <w:r w:rsidR="0051061B">
          <w:rPr>
            <w:noProof/>
            <w:webHidden/>
          </w:rPr>
          <w:t>II</w:t>
        </w:r>
        <w:r w:rsidR="00177159">
          <w:rPr>
            <w:noProof/>
            <w:webHidden/>
          </w:rPr>
          <w:fldChar w:fldCharType="end"/>
        </w:r>
      </w:hyperlink>
    </w:p>
    <w:p w14:paraId="33018BAB" w14:textId="45FBCA2F" w:rsidR="00177159" w:rsidRDefault="006F537D">
      <w:pPr>
        <w:pStyle w:val="TOC2"/>
        <w:tabs>
          <w:tab w:val="right" w:pos="9956"/>
        </w:tabs>
        <w:rPr>
          <w:b w:val="0"/>
          <w:bCs w:val="0"/>
          <w:noProof/>
        </w:rPr>
      </w:pPr>
      <w:hyperlink w:anchor="_Toc134628876" w:history="1">
        <w:r w:rsidR="00177159" w:rsidRPr="00010754">
          <w:rPr>
            <w:rStyle w:val="Hyperlink"/>
            <w:rFonts w:ascii="Times New Roman" w:hAnsi="Times New Roman" w:cs="Times New Roman"/>
            <w:noProof/>
          </w:rPr>
          <w:t>Declaration by author</w:t>
        </w:r>
        <w:r w:rsidR="00177159">
          <w:rPr>
            <w:noProof/>
            <w:webHidden/>
          </w:rPr>
          <w:tab/>
        </w:r>
        <w:r w:rsidR="00177159">
          <w:rPr>
            <w:noProof/>
            <w:webHidden/>
          </w:rPr>
          <w:fldChar w:fldCharType="begin"/>
        </w:r>
        <w:r w:rsidR="00177159">
          <w:rPr>
            <w:noProof/>
            <w:webHidden/>
          </w:rPr>
          <w:instrText xml:space="preserve"> PAGEREF _Toc134628876 \h </w:instrText>
        </w:r>
        <w:r w:rsidR="00177159">
          <w:rPr>
            <w:noProof/>
            <w:webHidden/>
          </w:rPr>
        </w:r>
        <w:r w:rsidR="00177159">
          <w:rPr>
            <w:noProof/>
            <w:webHidden/>
          </w:rPr>
          <w:fldChar w:fldCharType="separate"/>
        </w:r>
        <w:r w:rsidR="0051061B">
          <w:rPr>
            <w:noProof/>
            <w:webHidden/>
          </w:rPr>
          <w:t>II</w:t>
        </w:r>
        <w:r w:rsidR="00177159">
          <w:rPr>
            <w:noProof/>
            <w:webHidden/>
          </w:rPr>
          <w:fldChar w:fldCharType="end"/>
        </w:r>
      </w:hyperlink>
    </w:p>
    <w:p w14:paraId="5D57EB66" w14:textId="7315252B" w:rsidR="00177159" w:rsidRDefault="006F537D">
      <w:pPr>
        <w:pStyle w:val="TOC2"/>
        <w:tabs>
          <w:tab w:val="right" w:pos="9956"/>
        </w:tabs>
        <w:rPr>
          <w:b w:val="0"/>
          <w:bCs w:val="0"/>
          <w:noProof/>
        </w:rPr>
      </w:pPr>
      <w:hyperlink w:anchor="_Toc134628877" w:history="1">
        <w:r w:rsidR="00177159" w:rsidRPr="00010754">
          <w:rPr>
            <w:rStyle w:val="Hyperlink"/>
            <w:rFonts w:ascii="Times New Roman" w:hAnsi="Times New Roman" w:cs="Times New Roman"/>
            <w:noProof/>
          </w:rPr>
          <w:t>Approval</w:t>
        </w:r>
        <w:r w:rsidR="00177159">
          <w:rPr>
            <w:noProof/>
            <w:webHidden/>
          </w:rPr>
          <w:tab/>
        </w:r>
        <w:r w:rsidR="00177159">
          <w:rPr>
            <w:noProof/>
            <w:webHidden/>
          </w:rPr>
          <w:fldChar w:fldCharType="begin"/>
        </w:r>
        <w:r w:rsidR="00177159">
          <w:rPr>
            <w:noProof/>
            <w:webHidden/>
          </w:rPr>
          <w:instrText xml:space="preserve"> PAGEREF _Toc134628877 \h </w:instrText>
        </w:r>
        <w:r w:rsidR="00177159">
          <w:rPr>
            <w:noProof/>
            <w:webHidden/>
          </w:rPr>
        </w:r>
        <w:r w:rsidR="00177159">
          <w:rPr>
            <w:noProof/>
            <w:webHidden/>
          </w:rPr>
          <w:fldChar w:fldCharType="separate"/>
        </w:r>
        <w:r w:rsidR="0051061B">
          <w:rPr>
            <w:noProof/>
            <w:webHidden/>
          </w:rPr>
          <w:t>III</w:t>
        </w:r>
        <w:r w:rsidR="00177159">
          <w:rPr>
            <w:noProof/>
            <w:webHidden/>
          </w:rPr>
          <w:fldChar w:fldCharType="end"/>
        </w:r>
      </w:hyperlink>
    </w:p>
    <w:p w14:paraId="10EE7E73" w14:textId="63A3505D" w:rsidR="00177159" w:rsidRDefault="006F537D">
      <w:pPr>
        <w:pStyle w:val="TOC2"/>
        <w:tabs>
          <w:tab w:val="right" w:pos="9956"/>
        </w:tabs>
        <w:rPr>
          <w:b w:val="0"/>
          <w:bCs w:val="0"/>
          <w:noProof/>
        </w:rPr>
      </w:pPr>
      <w:hyperlink w:anchor="_Toc134628878" w:history="1">
        <w:r w:rsidR="00177159" w:rsidRPr="00010754">
          <w:rPr>
            <w:rStyle w:val="Hyperlink"/>
            <w:rFonts w:ascii="Times New Roman" w:hAnsi="Times New Roman" w:cs="Times New Roman"/>
            <w:noProof/>
          </w:rPr>
          <w:t>Acknowledgments</w:t>
        </w:r>
        <w:r w:rsidR="00177159">
          <w:rPr>
            <w:noProof/>
            <w:webHidden/>
          </w:rPr>
          <w:tab/>
        </w:r>
        <w:r w:rsidR="00177159">
          <w:rPr>
            <w:noProof/>
            <w:webHidden/>
          </w:rPr>
          <w:fldChar w:fldCharType="begin"/>
        </w:r>
        <w:r w:rsidR="00177159">
          <w:rPr>
            <w:noProof/>
            <w:webHidden/>
          </w:rPr>
          <w:instrText xml:space="preserve"> PAGEREF _Toc134628878 \h </w:instrText>
        </w:r>
        <w:r w:rsidR="00177159">
          <w:rPr>
            <w:noProof/>
            <w:webHidden/>
          </w:rPr>
        </w:r>
        <w:r w:rsidR="00177159">
          <w:rPr>
            <w:noProof/>
            <w:webHidden/>
          </w:rPr>
          <w:fldChar w:fldCharType="separate"/>
        </w:r>
        <w:r w:rsidR="0051061B">
          <w:rPr>
            <w:noProof/>
            <w:webHidden/>
          </w:rPr>
          <w:t>IV</w:t>
        </w:r>
        <w:r w:rsidR="00177159">
          <w:rPr>
            <w:noProof/>
            <w:webHidden/>
          </w:rPr>
          <w:fldChar w:fldCharType="end"/>
        </w:r>
      </w:hyperlink>
    </w:p>
    <w:p w14:paraId="2875C5D0" w14:textId="6FBF8A17" w:rsidR="00177159" w:rsidRDefault="006F537D">
      <w:pPr>
        <w:pStyle w:val="TOC1"/>
        <w:tabs>
          <w:tab w:val="right" w:pos="9956"/>
        </w:tabs>
        <w:rPr>
          <w:rFonts w:asciiTheme="minorHAnsi" w:hAnsiTheme="minorHAnsi"/>
          <w:b w:val="0"/>
          <w:bCs w:val="0"/>
          <w:i w:val="0"/>
          <w:iCs w:val="0"/>
          <w:noProof/>
          <w:sz w:val="22"/>
          <w:szCs w:val="22"/>
        </w:rPr>
      </w:pPr>
      <w:hyperlink w:anchor="_Toc134628879" w:history="1">
        <w:r w:rsidR="00177159" w:rsidRPr="00010754">
          <w:rPr>
            <w:rStyle w:val="Hyperlink"/>
            <w:rFonts w:cs="Times New Roman"/>
            <w:noProof/>
          </w:rPr>
          <w:t>List</w:t>
        </w:r>
        <w:r w:rsidR="00177159" w:rsidRPr="00010754">
          <w:rPr>
            <w:rStyle w:val="Hyperlink"/>
            <w:rFonts w:cs="Times New Roman"/>
            <w:noProof/>
            <w:spacing w:val="13"/>
          </w:rPr>
          <w:t xml:space="preserve"> </w:t>
        </w:r>
        <w:r w:rsidR="00177159" w:rsidRPr="00010754">
          <w:rPr>
            <w:rStyle w:val="Hyperlink"/>
            <w:rFonts w:cs="Times New Roman"/>
            <w:noProof/>
          </w:rPr>
          <w:t>of</w:t>
        </w:r>
        <w:r w:rsidR="00177159" w:rsidRPr="00010754">
          <w:rPr>
            <w:rStyle w:val="Hyperlink"/>
            <w:rFonts w:cs="Times New Roman"/>
            <w:noProof/>
            <w:spacing w:val="13"/>
          </w:rPr>
          <w:t xml:space="preserve"> </w:t>
        </w:r>
        <w:r w:rsidR="00177159" w:rsidRPr="00010754">
          <w:rPr>
            <w:rStyle w:val="Hyperlink"/>
            <w:rFonts w:cs="Times New Roman"/>
            <w:noProof/>
          </w:rPr>
          <w:t>Figures</w:t>
        </w:r>
        <w:r w:rsidR="00177159">
          <w:rPr>
            <w:noProof/>
            <w:webHidden/>
          </w:rPr>
          <w:tab/>
        </w:r>
        <w:r w:rsidR="00177159">
          <w:rPr>
            <w:noProof/>
            <w:webHidden/>
          </w:rPr>
          <w:fldChar w:fldCharType="begin"/>
        </w:r>
        <w:r w:rsidR="00177159">
          <w:rPr>
            <w:noProof/>
            <w:webHidden/>
          </w:rPr>
          <w:instrText xml:space="preserve"> PAGEREF _Toc134628879 \h </w:instrText>
        </w:r>
        <w:r w:rsidR="00177159">
          <w:rPr>
            <w:noProof/>
            <w:webHidden/>
          </w:rPr>
        </w:r>
        <w:r w:rsidR="00177159">
          <w:rPr>
            <w:noProof/>
            <w:webHidden/>
          </w:rPr>
          <w:fldChar w:fldCharType="separate"/>
        </w:r>
        <w:r w:rsidR="0051061B">
          <w:rPr>
            <w:noProof/>
            <w:webHidden/>
          </w:rPr>
          <w:t>VII</w:t>
        </w:r>
        <w:r w:rsidR="00177159">
          <w:rPr>
            <w:noProof/>
            <w:webHidden/>
          </w:rPr>
          <w:fldChar w:fldCharType="end"/>
        </w:r>
      </w:hyperlink>
    </w:p>
    <w:p w14:paraId="493293B4" w14:textId="7AB5017E" w:rsidR="00177159" w:rsidRDefault="006F537D">
      <w:pPr>
        <w:pStyle w:val="TOC1"/>
        <w:tabs>
          <w:tab w:val="right" w:pos="9956"/>
        </w:tabs>
        <w:rPr>
          <w:rFonts w:asciiTheme="minorHAnsi" w:hAnsiTheme="minorHAnsi"/>
          <w:b w:val="0"/>
          <w:bCs w:val="0"/>
          <w:i w:val="0"/>
          <w:iCs w:val="0"/>
          <w:noProof/>
          <w:sz w:val="22"/>
          <w:szCs w:val="22"/>
        </w:rPr>
      </w:pPr>
      <w:hyperlink w:anchor="_Toc134628880" w:history="1">
        <w:r w:rsidR="00177159" w:rsidRPr="00010754">
          <w:rPr>
            <w:rStyle w:val="Hyperlink"/>
            <w:rFonts w:cs="Times New Roman"/>
            <w:noProof/>
          </w:rPr>
          <w:t>List of Tables</w:t>
        </w:r>
        <w:r w:rsidR="00177159">
          <w:rPr>
            <w:noProof/>
            <w:webHidden/>
          </w:rPr>
          <w:tab/>
        </w:r>
        <w:r w:rsidR="00177159">
          <w:rPr>
            <w:noProof/>
            <w:webHidden/>
          </w:rPr>
          <w:fldChar w:fldCharType="begin"/>
        </w:r>
        <w:r w:rsidR="00177159">
          <w:rPr>
            <w:noProof/>
            <w:webHidden/>
          </w:rPr>
          <w:instrText xml:space="preserve"> PAGEREF _Toc134628880 \h </w:instrText>
        </w:r>
        <w:r w:rsidR="00177159">
          <w:rPr>
            <w:noProof/>
            <w:webHidden/>
          </w:rPr>
        </w:r>
        <w:r w:rsidR="00177159">
          <w:rPr>
            <w:noProof/>
            <w:webHidden/>
          </w:rPr>
          <w:fldChar w:fldCharType="separate"/>
        </w:r>
        <w:r w:rsidR="0051061B">
          <w:rPr>
            <w:noProof/>
            <w:webHidden/>
          </w:rPr>
          <w:t>8</w:t>
        </w:r>
        <w:r w:rsidR="00177159">
          <w:rPr>
            <w:noProof/>
            <w:webHidden/>
          </w:rPr>
          <w:fldChar w:fldCharType="end"/>
        </w:r>
      </w:hyperlink>
    </w:p>
    <w:p w14:paraId="345943BF" w14:textId="68E57BB4" w:rsidR="00177159" w:rsidRDefault="006F537D">
      <w:pPr>
        <w:pStyle w:val="TOC1"/>
        <w:tabs>
          <w:tab w:val="right" w:pos="9956"/>
        </w:tabs>
        <w:rPr>
          <w:rFonts w:asciiTheme="minorHAnsi" w:hAnsiTheme="minorHAnsi"/>
          <w:b w:val="0"/>
          <w:bCs w:val="0"/>
          <w:i w:val="0"/>
          <w:iCs w:val="0"/>
          <w:noProof/>
          <w:sz w:val="22"/>
          <w:szCs w:val="22"/>
        </w:rPr>
      </w:pPr>
      <w:hyperlink w:anchor="_Toc134628881" w:history="1">
        <w:r w:rsidR="00177159" w:rsidRPr="00010754">
          <w:rPr>
            <w:rStyle w:val="Hyperlink"/>
            <w:rFonts w:cs="Times New Roman"/>
            <w:noProof/>
          </w:rPr>
          <w:t xml:space="preserve"> Chapter 1: Introduction</w:t>
        </w:r>
        <w:r w:rsidR="00177159">
          <w:rPr>
            <w:noProof/>
            <w:webHidden/>
          </w:rPr>
          <w:tab/>
        </w:r>
        <w:r w:rsidR="00177159">
          <w:rPr>
            <w:noProof/>
            <w:webHidden/>
          </w:rPr>
          <w:fldChar w:fldCharType="begin"/>
        </w:r>
        <w:r w:rsidR="00177159">
          <w:rPr>
            <w:noProof/>
            <w:webHidden/>
          </w:rPr>
          <w:instrText xml:space="preserve"> PAGEREF _Toc134628881 \h </w:instrText>
        </w:r>
        <w:r w:rsidR="00177159">
          <w:rPr>
            <w:noProof/>
            <w:webHidden/>
          </w:rPr>
        </w:r>
        <w:r w:rsidR="00177159">
          <w:rPr>
            <w:noProof/>
            <w:webHidden/>
          </w:rPr>
          <w:fldChar w:fldCharType="separate"/>
        </w:r>
        <w:r w:rsidR="0051061B">
          <w:rPr>
            <w:noProof/>
            <w:webHidden/>
          </w:rPr>
          <w:t>8</w:t>
        </w:r>
        <w:r w:rsidR="00177159">
          <w:rPr>
            <w:noProof/>
            <w:webHidden/>
          </w:rPr>
          <w:fldChar w:fldCharType="end"/>
        </w:r>
      </w:hyperlink>
    </w:p>
    <w:p w14:paraId="5F88CAAE" w14:textId="7003F5C8" w:rsidR="00177159" w:rsidRDefault="006F537D">
      <w:pPr>
        <w:pStyle w:val="TOC2"/>
        <w:tabs>
          <w:tab w:val="right" w:pos="9956"/>
        </w:tabs>
        <w:rPr>
          <w:b w:val="0"/>
          <w:bCs w:val="0"/>
          <w:noProof/>
        </w:rPr>
      </w:pPr>
      <w:hyperlink w:anchor="_Toc134628882" w:history="1">
        <w:r w:rsidR="00177159" w:rsidRPr="00010754">
          <w:rPr>
            <w:rStyle w:val="Hyperlink"/>
            <w:rFonts w:ascii="Times New Roman" w:hAnsi="Times New Roman" w:cs="Times New Roman"/>
            <w:noProof/>
          </w:rPr>
          <w:t>1.1 Overview</w:t>
        </w:r>
        <w:r w:rsidR="00177159">
          <w:rPr>
            <w:noProof/>
            <w:webHidden/>
          </w:rPr>
          <w:tab/>
        </w:r>
        <w:r w:rsidR="00177159">
          <w:rPr>
            <w:noProof/>
            <w:webHidden/>
          </w:rPr>
          <w:fldChar w:fldCharType="begin"/>
        </w:r>
        <w:r w:rsidR="00177159">
          <w:rPr>
            <w:noProof/>
            <w:webHidden/>
          </w:rPr>
          <w:instrText xml:space="preserve"> PAGEREF _Toc134628882 \h </w:instrText>
        </w:r>
        <w:r w:rsidR="00177159">
          <w:rPr>
            <w:noProof/>
            <w:webHidden/>
          </w:rPr>
        </w:r>
        <w:r w:rsidR="00177159">
          <w:rPr>
            <w:noProof/>
            <w:webHidden/>
          </w:rPr>
          <w:fldChar w:fldCharType="separate"/>
        </w:r>
        <w:r w:rsidR="0051061B">
          <w:rPr>
            <w:noProof/>
            <w:webHidden/>
          </w:rPr>
          <w:t>8</w:t>
        </w:r>
        <w:r w:rsidR="00177159">
          <w:rPr>
            <w:noProof/>
            <w:webHidden/>
          </w:rPr>
          <w:fldChar w:fldCharType="end"/>
        </w:r>
      </w:hyperlink>
    </w:p>
    <w:p w14:paraId="1DD45C51" w14:textId="042623A4" w:rsidR="00177159" w:rsidRDefault="006F537D">
      <w:pPr>
        <w:pStyle w:val="TOC2"/>
        <w:tabs>
          <w:tab w:val="right" w:pos="9956"/>
        </w:tabs>
        <w:rPr>
          <w:b w:val="0"/>
          <w:bCs w:val="0"/>
          <w:noProof/>
        </w:rPr>
      </w:pPr>
      <w:hyperlink w:anchor="_Toc134628883" w:history="1">
        <w:r w:rsidR="00177159" w:rsidRPr="00010754">
          <w:rPr>
            <w:rStyle w:val="Hyperlink"/>
            <w:rFonts w:ascii="Times New Roman" w:hAnsi="Times New Roman" w:cs="Times New Roman"/>
            <w:noProof/>
          </w:rPr>
          <w:t>1.2 Motivation</w:t>
        </w:r>
        <w:r w:rsidR="00177159">
          <w:rPr>
            <w:noProof/>
            <w:webHidden/>
          </w:rPr>
          <w:tab/>
        </w:r>
        <w:r w:rsidR="00177159">
          <w:rPr>
            <w:noProof/>
            <w:webHidden/>
          </w:rPr>
          <w:fldChar w:fldCharType="begin"/>
        </w:r>
        <w:r w:rsidR="00177159">
          <w:rPr>
            <w:noProof/>
            <w:webHidden/>
          </w:rPr>
          <w:instrText xml:space="preserve"> PAGEREF _Toc134628883 \h </w:instrText>
        </w:r>
        <w:r w:rsidR="00177159">
          <w:rPr>
            <w:noProof/>
            <w:webHidden/>
          </w:rPr>
        </w:r>
        <w:r w:rsidR="00177159">
          <w:rPr>
            <w:noProof/>
            <w:webHidden/>
          </w:rPr>
          <w:fldChar w:fldCharType="separate"/>
        </w:r>
        <w:r w:rsidR="0051061B">
          <w:rPr>
            <w:noProof/>
            <w:webHidden/>
          </w:rPr>
          <w:t>9</w:t>
        </w:r>
        <w:r w:rsidR="00177159">
          <w:rPr>
            <w:noProof/>
            <w:webHidden/>
          </w:rPr>
          <w:fldChar w:fldCharType="end"/>
        </w:r>
      </w:hyperlink>
    </w:p>
    <w:p w14:paraId="76E64080" w14:textId="07F1C4FE" w:rsidR="00177159" w:rsidRDefault="006F537D">
      <w:pPr>
        <w:pStyle w:val="TOC2"/>
        <w:tabs>
          <w:tab w:val="right" w:pos="9956"/>
        </w:tabs>
        <w:rPr>
          <w:b w:val="0"/>
          <w:bCs w:val="0"/>
          <w:noProof/>
        </w:rPr>
      </w:pPr>
      <w:hyperlink w:anchor="_Toc134628884" w:history="1">
        <w:r w:rsidR="00177159" w:rsidRPr="00010754">
          <w:rPr>
            <w:rStyle w:val="Hyperlink"/>
            <w:rFonts w:ascii="Times New Roman" w:hAnsi="Times New Roman" w:cs="Times New Roman"/>
            <w:noProof/>
          </w:rPr>
          <w:t>1.3 Problem Definition</w:t>
        </w:r>
        <w:r w:rsidR="00177159">
          <w:rPr>
            <w:noProof/>
            <w:webHidden/>
          </w:rPr>
          <w:tab/>
        </w:r>
        <w:r w:rsidR="00177159">
          <w:rPr>
            <w:noProof/>
            <w:webHidden/>
          </w:rPr>
          <w:fldChar w:fldCharType="begin"/>
        </w:r>
        <w:r w:rsidR="00177159">
          <w:rPr>
            <w:noProof/>
            <w:webHidden/>
          </w:rPr>
          <w:instrText xml:space="preserve"> PAGEREF _Toc134628884 \h </w:instrText>
        </w:r>
        <w:r w:rsidR="00177159">
          <w:rPr>
            <w:noProof/>
            <w:webHidden/>
          </w:rPr>
        </w:r>
        <w:r w:rsidR="00177159">
          <w:rPr>
            <w:noProof/>
            <w:webHidden/>
          </w:rPr>
          <w:fldChar w:fldCharType="separate"/>
        </w:r>
        <w:r w:rsidR="0051061B">
          <w:rPr>
            <w:noProof/>
            <w:webHidden/>
          </w:rPr>
          <w:t>9</w:t>
        </w:r>
        <w:r w:rsidR="00177159">
          <w:rPr>
            <w:noProof/>
            <w:webHidden/>
          </w:rPr>
          <w:fldChar w:fldCharType="end"/>
        </w:r>
      </w:hyperlink>
    </w:p>
    <w:p w14:paraId="7A456DBA" w14:textId="7D4CA452" w:rsidR="00177159" w:rsidRDefault="006F537D">
      <w:pPr>
        <w:pStyle w:val="TOC2"/>
        <w:tabs>
          <w:tab w:val="right" w:pos="9956"/>
        </w:tabs>
        <w:rPr>
          <w:b w:val="0"/>
          <w:bCs w:val="0"/>
          <w:noProof/>
        </w:rPr>
      </w:pPr>
      <w:hyperlink w:anchor="_Toc134628885" w:history="1">
        <w:r w:rsidR="00177159" w:rsidRPr="00010754">
          <w:rPr>
            <w:rStyle w:val="Hyperlink"/>
            <w:rFonts w:ascii="Times New Roman" w:hAnsi="Times New Roman" w:cs="Times New Roman"/>
            <w:noProof/>
          </w:rPr>
          <w:t>1.4 Research issues</w:t>
        </w:r>
        <w:r w:rsidR="00177159">
          <w:rPr>
            <w:noProof/>
            <w:webHidden/>
          </w:rPr>
          <w:tab/>
        </w:r>
        <w:r w:rsidR="00177159">
          <w:rPr>
            <w:noProof/>
            <w:webHidden/>
          </w:rPr>
          <w:fldChar w:fldCharType="begin"/>
        </w:r>
        <w:r w:rsidR="00177159">
          <w:rPr>
            <w:noProof/>
            <w:webHidden/>
          </w:rPr>
          <w:instrText xml:space="preserve"> PAGEREF _Toc134628885 \h </w:instrText>
        </w:r>
        <w:r w:rsidR="00177159">
          <w:rPr>
            <w:noProof/>
            <w:webHidden/>
          </w:rPr>
        </w:r>
        <w:r w:rsidR="00177159">
          <w:rPr>
            <w:noProof/>
            <w:webHidden/>
          </w:rPr>
          <w:fldChar w:fldCharType="separate"/>
        </w:r>
        <w:r w:rsidR="0051061B">
          <w:rPr>
            <w:noProof/>
            <w:webHidden/>
          </w:rPr>
          <w:t>10</w:t>
        </w:r>
        <w:r w:rsidR="00177159">
          <w:rPr>
            <w:noProof/>
            <w:webHidden/>
          </w:rPr>
          <w:fldChar w:fldCharType="end"/>
        </w:r>
      </w:hyperlink>
    </w:p>
    <w:p w14:paraId="548F62E5" w14:textId="0814389B" w:rsidR="00177159" w:rsidRDefault="006F537D">
      <w:pPr>
        <w:pStyle w:val="TOC2"/>
        <w:tabs>
          <w:tab w:val="right" w:pos="9956"/>
        </w:tabs>
        <w:rPr>
          <w:b w:val="0"/>
          <w:bCs w:val="0"/>
          <w:noProof/>
        </w:rPr>
      </w:pPr>
      <w:hyperlink w:anchor="_Toc134628886" w:history="1">
        <w:r w:rsidR="00177159" w:rsidRPr="00010754">
          <w:rPr>
            <w:rStyle w:val="Hyperlink"/>
            <w:rFonts w:ascii="Times New Roman" w:hAnsi="Times New Roman" w:cs="Times New Roman"/>
            <w:noProof/>
          </w:rPr>
          <w:t>1.5 Evolution of Our Model</w:t>
        </w:r>
        <w:r w:rsidR="00177159">
          <w:rPr>
            <w:noProof/>
            <w:webHidden/>
          </w:rPr>
          <w:tab/>
        </w:r>
        <w:r w:rsidR="00177159">
          <w:rPr>
            <w:noProof/>
            <w:webHidden/>
          </w:rPr>
          <w:fldChar w:fldCharType="begin"/>
        </w:r>
        <w:r w:rsidR="00177159">
          <w:rPr>
            <w:noProof/>
            <w:webHidden/>
          </w:rPr>
          <w:instrText xml:space="preserve"> PAGEREF _Toc134628886 \h </w:instrText>
        </w:r>
        <w:r w:rsidR="00177159">
          <w:rPr>
            <w:noProof/>
            <w:webHidden/>
          </w:rPr>
        </w:r>
        <w:r w:rsidR="00177159">
          <w:rPr>
            <w:noProof/>
            <w:webHidden/>
          </w:rPr>
          <w:fldChar w:fldCharType="separate"/>
        </w:r>
        <w:r w:rsidR="0051061B">
          <w:rPr>
            <w:noProof/>
            <w:webHidden/>
          </w:rPr>
          <w:t>11</w:t>
        </w:r>
        <w:r w:rsidR="00177159">
          <w:rPr>
            <w:noProof/>
            <w:webHidden/>
          </w:rPr>
          <w:fldChar w:fldCharType="end"/>
        </w:r>
      </w:hyperlink>
    </w:p>
    <w:p w14:paraId="1BD1BB71" w14:textId="598FB0B7" w:rsidR="00177159" w:rsidRDefault="006F537D">
      <w:pPr>
        <w:pStyle w:val="TOC1"/>
        <w:tabs>
          <w:tab w:val="right" w:pos="9956"/>
        </w:tabs>
        <w:rPr>
          <w:rFonts w:asciiTheme="minorHAnsi" w:hAnsiTheme="minorHAnsi"/>
          <w:b w:val="0"/>
          <w:bCs w:val="0"/>
          <w:i w:val="0"/>
          <w:iCs w:val="0"/>
          <w:noProof/>
          <w:sz w:val="22"/>
          <w:szCs w:val="22"/>
        </w:rPr>
      </w:pPr>
      <w:hyperlink w:anchor="_Toc134628887" w:history="1">
        <w:r w:rsidR="00177159" w:rsidRPr="00010754">
          <w:rPr>
            <w:rStyle w:val="Hyperlink"/>
            <w:rFonts w:cs="Times New Roman"/>
            <w:noProof/>
          </w:rPr>
          <w:t>Chapter 2: Literature review</w:t>
        </w:r>
        <w:r w:rsidR="00177159">
          <w:rPr>
            <w:noProof/>
            <w:webHidden/>
          </w:rPr>
          <w:tab/>
        </w:r>
        <w:r w:rsidR="00177159">
          <w:rPr>
            <w:noProof/>
            <w:webHidden/>
          </w:rPr>
          <w:fldChar w:fldCharType="begin"/>
        </w:r>
        <w:r w:rsidR="00177159">
          <w:rPr>
            <w:noProof/>
            <w:webHidden/>
          </w:rPr>
          <w:instrText xml:space="preserve"> PAGEREF _Toc134628887 \h </w:instrText>
        </w:r>
        <w:r w:rsidR="00177159">
          <w:rPr>
            <w:noProof/>
            <w:webHidden/>
          </w:rPr>
        </w:r>
        <w:r w:rsidR="00177159">
          <w:rPr>
            <w:noProof/>
            <w:webHidden/>
          </w:rPr>
          <w:fldChar w:fldCharType="separate"/>
        </w:r>
        <w:r w:rsidR="0051061B">
          <w:rPr>
            <w:noProof/>
            <w:webHidden/>
          </w:rPr>
          <w:t>11</w:t>
        </w:r>
        <w:r w:rsidR="00177159">
          <w:rPr>
            <w:noProof/>
            <w:webHidden/>
          </w:rPr>
          <w:fldChar w:fldCharType="end"/>
        </w:r>
      </w:hyperlink>
    </w:p>
    <w:p w14:paraId="5810A621" w14:textId="29E3AD4B" w:rsidR="00177159" w:rsidRDefault="006F537D">
      <w:pPr>
        <w:pStyle w:val="TOC2"/>
        <w:tabs>
          <w:tab w:val="right" w:pos="9956"/>
        </w:tabs>
        <w:rPr>
          <w:b w:val="0"/>
          <w:bCs w:val="0"/>
          <w:noProof/>
        </w:rPr>
      </w:pPr>
      <w:hyperlink w:anchor="_Toc134628888" w:history="1">
        <w:r w:rsidR="00177159" w:rsidRPr="00010754">
          <w:rPr>
            <w:rStyle w:val="Hyperlink"/>
            <w:rFonts w:ascii="Times New Roman" w:hAnsi="Times New Roman" w:cs="Times New Roman"/>
            <w:noProof/>
          </w:rPr>
          <w:t>2.1 Existing Work</w:t>
        </w:r>
        <w:r w:rsidR="00177159">
          <w:rPr>
            <w:noProof/>
            <w:webHidden/>
          </w:rPr>
          <w:tab/>
        </w:r>
        <w:r w:rsidR="00177159">
          <w:rPr>
            <w:noProof/>
            <w:webHidden/>
          </w:rPr>
          <w:fldChar w:fldCharType="begin"/>
        </w:r>
        <w:r w:rsidR="00177159">
          <w:rPr>
            <w:noProof/>
            <w:webHidden/>
          </w:rPr>
          <w:instrText xml:space="preserve"> PAGEREF _Toc134628888 \h </w:instrText>
        </w:r>
        <w:r w:rsidR="00177159">
          <w:rPr>
            <w:noProof/>
            <w:webHidden/>
          </w:rPr>
        </w:r>
        <w:r w:rsidR="00177159">
          <w:rPr>
            <w:noProof/>
            <w:webHidden/>
          </w:rPr>
          <w:fldChar w:fldCharType="separate"/>
        </w:r>
        <w:r w:rsidR="0051061B">
          <w:rPr>
            <w:noProof/>
            <w:webHidden/>
          </w:rPr>
          <w:t>11</w:t>
        </w:r>
        <w:r w:rsidR="00177159">
          <w:rPr>
            <w:noProof/>
            <w:webHidden/>
          </w:rPr>
          <w:fldChar w:fldCharType="end"/>
        </w:r>
      </w:hyperlink>
    </w:p>
    <w:p w14:paraId="11C23627" w14:textId="12F2D676" w:rsidR="00177159" w:rsidRDefault="006F537D">
      <w:pPr>
        <w:pStyle w:val="TOC1"/>
        <w:tabs>
          <w:tab w:val="right" w:pos="9956"/>
        </w:tabs>
        <w:rPr>
          <w:rFonts w:asciiTheme="minorHAnsi" w:hAnsiTheme="minorHAnsi"/>
          <w:b w:val="0"/>
          <w:bCs w:val="0"/>
          <w:i w:val="0"/>
          <w:iCs w:val="0"/>
          <w:noProof/>
          <w:sz w:val="22"/>
          <w:szCs w:val="22"/>
        </w:rPr>
      </w:pPr>
      <w:hyperlink w:anchor="_Toc134628889" w:history="1">
        <w:r w:rsidR="00177159" w:rsidRPr="00010754">
          <w:rPr>
            <w:rStyle w:val="Hyperlink"/>
            <w:rFonts w:cs="Times New Roman"/>
            <w:noProof/>
          </w:rPr>
          <w:t>Chapter 3: Proposed Methods</w:t>
        </w:r>
        <w:r w:rsidR="00177159">
          <w:rPr>
            <w:noProof/>
            <w:webHidden/>
          </w:rPr>
          <w:tab/>
        </w:r>
        <w:r w:rsidR="00177159">
          <w:rPr>
            <w:noProof/>
            <w:webHidden/>
          </w:rPr>
          <w:fldChar w:fldCharType="begin"/>
        </w:r>
        <w:r w:rsidR="00177159">
          <w:rPr>
            <w:noProof/>
            <w:webHidden/>
          </w:rPr>
          <w:instrText xml:space="preserve"> PAGEREF _Toc134628889 \h </w:instrText>
        </w:r>
        <w:r w:rsidR="00177159">
          <w:rPr>
            <w:noProof/>
            <w:webHidden/>
          </w:rPr>
        </w:r>
        <w:r w:rsidR="00177159">
          <w:rPr>
            <w:noProof/>
            <w:webHidden/>
          </w:rPr>
          <w:fldChar w:fldCharType="separate"/>
        </w:r>
        <w:r w:rsidR="0051061B">
          <w:rPr>
            <w:noProof/>
            <w:webHidden/>
          </w:rPr>
          <w:t>15</w:t>
        </w:r>
        <w:r w:rsidR="00177159">
          <w:rPr>
            <w:noProof/>
            <w:webHidden/>
          </w:rPr>
          <w:fldChar w:fldCharType="end"/>
        </w:r>
      </w:hyperlink>
    </w:p>
    <w:p w14:paraId="62A43ACD" w14:textId="4C06CE3E" w:rsidR="00177159" w:rsidRDefault="006F537D">
      <w:pPr>
        <w:pStyle w:val="TOC2"/>
        <w:tabs>
          <w:tab w:val="right" w:pos="9956"/>
        </w:tabs>
        <w:rPr>
          <w:b w:val="0"/>
          <w:bCs w:val="0"/>
          <w:noProof/>
        </w:rPr>
      </w:pPr>
      <w:hyperlink w:anchor="_Toc134628890" w:history="1">
        <w:r w:rsidR="00177159" w:rsidRPr="00010754">
          <w:rPr>
            <w:rStyle w:val="Hyperlink"/>
            <w:rFonts w:ascii="Times New Roman" w:hAnsi="Times New Roman" w:cs="Times New Roman"/>
            <w:noProof/>
          </w:rPr>
          <w:t>3.1 Methodology</w:t>
        </w:r>
        <w:r w:rsidR="00177159">
          <w:rPr>
            <w:noProof/>
            <w:webHidden/>
          </w:rPr>
          <w:tab/>
        </w:r>
        <w:r w:rsidR="00177159">
          <w:rPr>
            <w:noProof/>
            <w:webHidden/>
          </w:rPr>
          <w:fldChar w:fldCharType="begin"/>
        </w:r>
        <w:r w:rsidR="00177159">
          <w:rPr>
            <w:noProof/>
            <w:webHidden/>
          </w:rPr>
          <w:instrText xml:space="preserve"> PAGEREF _Toc134628890 \h </w:instrText>
        </w:r>
        <w:r w:rsidR="00177159">
          <w:rPr>
            <w:noProof/>
            <w:webHidden/>
          </w:rPr>
        </w:r>
        <w:r w:rsidR="00177159">
          <w:rPr>
            <w:noProof/>
            <w:webHidden/>
          </w:rPr>
          <w:fldChar w:fldCharType="separate"/>
        </w:r>
        <w:r w:rsidR="0051061B">
          <w:rPr>
            <w:noProof/>
            <w:webHidden/>
          </w:rPr>
          <w:t>15</w:t>
        </w:r>
        <w:r w:rsidR="00177159">
          <w:rPr>
            <w:noProof/>
            <w:webHidden/>
          </w:rPr>
          <w:fldChar w:fldCharType="end"/>
        </w:r>
      </w:hyperlink>
    </w:p>
    <w:p w14:paraId="5170B2FF" w14:textId="24339BBC" w:rsidR="00177159" w:rsidRDefault="006F537D">
      <w:pPr>
        <w:pStyle w:val="TOC2"/>
        <w:tabs>
          <w:tab w:val="right" w:pos="9956"/>
        </w:tabs>
        <w:rPr>
          <w:b w:val="0"/>
          <w:bCs w:val="0"/>
          <w:noProof/>
        </w:rPr>
      </w:pPr>
      <w:hyperlink w:anchor="_Toc134628891" w:history="1">
        <w:r w:rsidR="00177159" w:rsidRPr="00010754">
          <w:rPr>
            <w:rStyle w:val="Hyperlink"/>
            <w:rFonts w:ascii="Times New Roman" w:hAnsi="Times New Roman" w:cs="Times New Roman"/>
            <w:noProof/>
          </w:rPr>
          <w:t>3.2 Proposed Model</w:t>
        </w:r>
        <w:r w:rsidR="00177159">
          <w:rPr>
            <w:noProof/>
            <w:webHidden/>
          </w:rPr>
          <w:tab/>
        </w:r>
        <w:r w:rsidR="00177159">
          <w:rPr>
            <w:noProof/>
            <w:webHidden/>
          </w:rPr>
          <w:fldChar w:fldCharType="begin"/>
        </w:r>
        <w:r w:rsidR="00177159">
          <w:rPr>
            <w:noProof/>
            <w:webHidden/>
          </w:rPr>
          <w:instrText xml:space="preserve"> PAGEREF _Toc134628891 \h </w:instrText>
        </w:r>
        <w:r w:rsidR="00177159">
          <w:rPr>
            <w:noProof/>
            <w:webHidden/>
          </w:rPr>
        </w:r>
        <w:r w:rsidR="00177159">
          <w:rPr>
            <w:noProof/>
            <w:webHidden/>
          </w:rPr>
          <w:fldChar w:fldCharType="separate"/>
        </w:r>
        <w:r w:rsidR="0051061B">
          <w:rPr>
            <w:noProof/>
            <w:webHidden/>
          </w:rPr>
          <w:t>15</w:t>
        </w:r>
        <w:r w:rsidR="00177159">
          <w:rPr>
            <w:noProof/>
            <w:webHidden/>
          </w:rPr>
          <w:fldChar w:fldCharType="end"/>
        </w:r>
      </w:hyperlink>
    </w:p>
    <w:p w14:paraId="6B8FC962" w14:textId="3A07BA71" w:rsidR="00177159" w:rsidRDefault="006F537D">
      <w:pPr>
        <w:pStyle w:val="TOC2"/>
        <w:tabs>
          <w:tab w:val="right" w:pos="9956"/>
        </w:tabs>
        <w:rPr>
          <w:b w:val="0"/>
          <w:bCs w:val="0"/>
          <w:noProof/>
        </w:rPr>
      </w:pPr>
      <w:hyperlink w:anchor="_Toc134628892" w:history="1">
        <w:r w:rsidR="00177159" w:rsidRPr="00010754">
          <w:rPr>
            <w:rStyle w:val="Hyperlink"/>
            <w:rFonts w:ascii="Times New Roman" w:hAnsi="Times New Roman" w:cs="Times New Roman"/>
            <w:noProof/>
          </w:rPr>
          <w:t>3.3 Working Process</w:t>
        </w:r>
        <w:r w:rsidR="00177159">
          <w:rPr>
            <w:noProof/>
            <w:webHidden/>
          </w:rPr>
          <w:tab/>
        </w:r>
        <w:r w:rsidR="00177159">
          <w:rPr>
            <w:noProof/>
            <w:webHidden/>
          </w:rPr>
          <w:fldChar w:fldCharType="begin"/>
        </w:r>
        <w:r w:rsidR="00177159">
          <w:rPr>
            <w:noProof/>
            <w:webHidden/>
          </w:rPr>
          <w:instrText xml:space="preserve"> PAGEREF _Toc134628892 \h </w:instrText>
        </w:r>
        <w:r w:rsidR="00177159">
          <w:rPr>
            <w:noProof/>
            <w:webHidden/>
          </w:rPr>
        </w:r>
        <w:r w:rsidR="00177159">
          <w:rPr>
            <w:noProof/>
            <w:webHidden/>
          </w:rPr>
          <w:fldChar w:fldCharType="separate"/>
        </w:r>
        <w:r w:rsidR="0051061B">
          <w:rPr>
            <w:noProof/>
            <w:webHidden/>
          </w:rPr>
          <w:t>16</w:t>
        </w:r>
        <w:r w:rsidR="00177159">
          <w:rPr>
            <w:noProof/>
            <w:webHidden/>
          </w:rPr>
          <w:fldChar w:fldCharType="end"/>
        </w:r>
      </w:hyperlink>
    </w:p>
    <w:p w14:paraId="062DB243" w14:textId="683F4F17" w:rsidR="00177159" w:rsidRDefault="006F537D">
      <w:pPr>
        <w:pStyle w:val="TOC2"/>
        <w:tabs>
          <w:tab w:val="right" w:pos="9956"/>
        </w:tabs>
        <w:rPr>
          <w:b w:val="0"/>
          <w:bCs w:val="0"/>
          <w:noProof/>
        </w:rPr>
      </w:pPr>
      <w:hyperlink w:anchor="_Toc134628893" w:history="1">
        <w:r w:rsidR="00177159" w:rsidRPr="00010754">
          <w:rPr>
            <w:rStyle w:val="Hyperlink"/>
            <w:rFonts w:ascii="Times New Roman" w:hAnsi="Times New Roman" w:cs="Times New Roman"/>
            <w:noProof/>
          </w:rPr>
          <w:t>3.4 Flowchart</w:t>
        </w:r>
        <w:r w:rsidR="00177159">
          <w:rPr>
            <w:noProof/>
            <w:webHidden/>
          </w:rPr>
          <w:tab/>
        </w:r>
        <w:r w:rsidR="00177159">
          <w:rPr>
            <w:noProof/>
            <w:webHidden/>
          </w:rPr>
          <w:fldChar w:fldCharType="begin"/>
        </w:r>
        <w:r w:rsidR="00177159">
          <w:rPr>
            <w:noProof/>
            <w:webHidden/>
          </w:rPr>
          <w:instrText xml:space="preserve"> PAGEREF _Toc134628893 \h </w:instrText>
        </w:r>
        <w:r w:rsidR="00177159">
          <w:rPr>
            <w:noProof/>
            <w:webHidden/>
          </w:rPr>
        </w:r>
        <w:r w:rsidR="00177159">
          <w:rPr>
            <w:noProof/>
            <w:webHidden/>
          </w:rPr>
          <w:fldChar w:fldCharType="separate"/>
        </w:r>
        <w:r w:rsidR="0051061B">
          <w:rPr>
            <w:noProof/>
            <w:webHidden/>
          </w:rPr>
          <w:t>18</w:t>
        </w:r>
        <w:r w:rsidR="00177159">
          <w:rPr>
            <w:noProof/>
            <w:webHidden/>
          </w:rPr>
          <w:fldChar w:fldCharType="end"/>
        </w:r>
      </w:hyperlink>
    </w:p>
    <w:p w14:paraId="221C58FB" w14:textId="63A62EF4" w:rsidR="00177159" w:rsidRDefault="006F537D">
      <w:pPr>
        <w:pStyle w:val="TOC2"/>
        <w:tabs>
          <w:tab w:val="right" w:pos="9956"/>
        </w:tabs>
        <w:rPr>
          <w:b w:val="0"/>
          <w:bCs w:val="0"/>
          <w:noProof/>
        </w:rPr>
      </w:pPr>
      <w:hyperlink w:anchor="_Toc134628894" w:history="1">
        <w:r w:rsidR="00177159" w:rsidRPr="00010754">
          <w:rPr>
            <w:rStyle w:val="Hyperlink"/>
            <w:rFonts w:ascii="Times New Roman" w:hAnsi="Times New Roman" w:cs="Times New Roman"/>
            <w:noProof/>
          </w:rPr>
          <w:t>3.5 Pseudocode of Our Model</w:t>
        </w:r>
        <w:r w:rsidR="00177159">
          <w:rPr>
            <w:noProof/>
            <w:webHidden/>
          </w:rPr>
          <w:tab/>
        </w:r>
        <w:r w:rsidR="00177159">
          <w:rPr>
            <w:noProof/>
            <w:webHidden/>
          </w:rPr>
          <w:fldChar w:fldCharType="begin"/>
        </w:r>
        <w:r w:rsidR="00177159">
          <w:rPr>
            <w:noProof/>
            <w:webHidden/>
          </w:rPr>
          <w:instrText xml:space="preserve"> PAGEREF _Toc134628894 \h </w:instrText>
        </w:r>
        <w:r w:rsidR="00177159">
          <w:rPr>
            <w:noProof/>
            <w:webHidden/>
          </w:rPr>
        </w:r>
        <w:r w:rsidR="00177159">
          <w:rPr>
            <w:noProof/>
            <w:webHidden/>
          </w:rPr>
          <w:fldChar w:fldCharType="separate"/>
        </w:r>
        <w:r w:rsidR="0051061B">
          <w:rPr>
            <w:noProof/>
            <w:webHidden/>
          </w:rPr>
          <w:t>19</w:t>
        </w:r>
        <w:r w:rsidR="00177159">
          <w:rPr>
            <w:noProof/>
            <w:webHidden/>
          </w:rPr>
          <w:fldChar w:fldCharType="end"/>
        </w:r>
      </w:hyperlink>
    </w:p>
    <w:p w14:paraId="348E6835" w14:textId="15A5ADAA" w:rsidR="00177159" w:rsidRDefault="006F537D">
      <w:pPr>
        <w:pStyle w:val="TOC2"/>
        <w:tabs>
          <w:tab w:val="right" w:pos="9956"/>
        </w:tabs>
        <w:rPr>
          <w:b w:val="0"/>
          <w:bCs w:val="0"/>
          <w:noProof/>
        </w:rPr>
      </w:pPr>
      <w:hyperlink w:anchor="_Toc134628895" w:history="1">
        <w:r w:rsidR="00177159" w:rsidRPr="00010754">
          <w:rPr>
            <w:rStyle w:val="Hyperlink"/>
            <w:rFonts w:ascii="Times New Roman" w:hAnsi="Times New Roman" w:cs="Times New Roman"/>
            <w:noProof/>
          </w:rPr>
          <w:t>3.6 RSA (cryptosystem)</w:t>
        </w:r>
        <w:r w:rsidR="00177159">
          <w:rPr>
            <w:noProof/>
            <w:webHidden/>
          </w:rPr>
          <w:tab/>
        </w:r>
        <w:r w:rsidR="00177159">
          <w:rPr>
            <w:noProof/>
            <w:webHidden/>
          </w:rPr>
          <w:fldChar w:fldCharType="begin"/>
        </w:r>
        <w:r w:rsidR="00177159">
          <w:rPr>
            <w:noProof/>
            <w:webHidden/>
          </w:rPr>
          <w:instrText xml:space="preserve"> PAGEREF _Toc134628895 \h </w:instrText>
        </w:r>
        <w:r w:rsidR="00177159">
          <w:rPr>
            <w:noProof/>
            <w:webHidden/>
          </w:rPr>
        </w:r>
        <w:r w:rsidR="00177159">
          <w:rPr>
            <w:noProof/>
            <w:webHidden/>
          </w:rPr>
          <w:fldChar w:fldCharType="separate"/>
        </w:r>
        <w:r w:rsidR="0051061B">
          <w:rPr>
            <w:noProof/>
            <w:webHidden/>
          </w:rPr>
          <w:t>21</w:t>
        </w:r>
        <w:r w:rsidR="00177159">
          <w:rPr>
            <w:noProof/>
            <w:webHidden/>
          </w:rPr>
          <w:fldChar w:fldCharType="end"/>
        </w:r>
      </w:hyperlink>
    </w:p>
    <w:p w14:paraId="5640769F" w14:textId="04C3853B" w:rsidR="00177159" w:rsidRDefault="006F537D">
      <w:pPr>
        <w:pStyle w:val="TOC2"/>
        <w:tabs>
          <w:tab w:val="right" w:pos="9956"/>
        </w:tabs>
        <w:rPr>
          <w:b w:val="0"/>
          <w:bCs w:val="0"/>
          <w:noProof/>
        </w:rPr>
      </w:pPr>
      <w:hyperlink w:anchor="_Toc134628896" w:history="1">
        <w:r w:rsidR="00177159" w:rsidRPr="00010754">
          <w:rPr>
            <w:rStyle w:val="Hyperlink"/>
            <w:rFonts w:ascii="Times New Roman" w:hAnsi="Times New Roman" w:cs="Times New Roman"/>
            <w:noProof/>
          </w:rPr>
          <w:t>3.7 AES (cryptosystem)</w:t>
        </w:r>
        <w:r w:rsidR="00177159">
          <w:rPr>
            <w:noProof/>
            <w:webHidden/>
          </w:rPr>
          <w:tab/>
        </w:r>
        <w:r w:rsidR="00177159">
          <w:rPr>
            <w:noProof/>
            <w:webHidden/>
          </w:rPr>
          <w:fldChar w:fldCharType="begin"/>
        </w:r>
        <w:r w:rsidR="00177159">
          <w:rPr>
            <w:noProof/>
            <w:webHidden/>
          </w:rPr>
          <w:instrText xml:space="preserve"> PAGEREF _Toc134628896 \h </w:instrText>
        </w:r>
        <w:r w:rsidR="00177159">
          <w:rPr>
            <w:noProof/>
            <w:webHidden/>
          </w:rPr>
        </w:r>
        <w:r w:rsidR="00177159">
          <w:rPr>
            <w:noProof/>
            <w:webHidden/>
          </w:rPr>
          <w:fldChar w:fldCharType="separate"/>
        </w:r>
        <w:r w:rsidR="0051061B">
          <w:rPr>
            <w:noProof/>
            <w:webHidden/>
          </w:rPr>
          <w:t>22</w:t>
        </w:r>
        <w:r w:rsidR="00177159">
          <w:rPr>
            <w:noProof/>
            <w:webHidden/>
          </w:rPr>
          <w:fldChar w:fldCharType="end"/>
        </w:r>
      </w:hyperlink>
    </w:p>
    <w:p w14:paraId="0213828A" w14:textId="78B16E9A" w:rsidR="00177159" w:rsidRDefault="006F537D">
      <w:pPr>
        <w:pStyle w:val="TOC2"/>
        <w:tabs>
          <w:tab w:val="right" w:pos="9956"/>
        </w:tabs>
        <w:rPr>
          <w:b w:val="0"/>
          <w:bCs w:val="0"/>
          <w:noProof/>
        </w:rPr>
      </w:pPr>
      <w:hyperlink w:anchor="_Toc134628897" w:history="1">
        <w:r w:rsidR="00177159" w:rsidRPr="00010754">
          <w:rPr>
            <w:rStyle w:val="Hyperlink"/>
            <w:rFonts w:ascii="Times New Roman" w:hAnsi="Times New Roman" w:cs="Times New Roman"/>
            <w:noProof/>
          </w:rPr>
          <w:t>3.8 Working principal of OAEP padding and unpadding in RSA</w:t>
        </w:r>
        <w:r w:rsidR="00177159">
          <w:rPr>
            <w:noProof/>
            <w:webHidden/>
          </w:rPr>
          <w:tab/>
        </w:r>
        <w:r w:rsidR="00177159">
          <w:rPr>
            <w:noProof/>
            <w:webHidden/>
          </w:rPr>
          <w:fldChar w:fldCharType="begin"/>
        </w:r>
        <w:r w:rsidR="00177159">
          <w:rPr>
            <w:noProof/>
            <w:webHidden/>
          </w:rPr>
          <w:instrText xml:space="preserve"> PAGEREF _Toc134628897 \h </w:instrText>
        </w:r>
        <w:r w:rsidR="00177159">
          <w:rPr>
            <w:noProof/>
            <w:webHidden/>
          </w:rPr>
        </w:r>
        <w:r w:rsidR="00177159">
          <w:rPr>
            <w:noProof/>
            <w:webHidden/>
          </w:rPr>
          <w:fldChar w:fldCharType="separate"/>
        </w:r>
        <w:r w:rsidR="0051061B">
          <w:rPr>
            <w:noProof/>
            <w:webHidden/>
          </w:rPr>
          <w:t>23</w:t>
        </w:r>
        <w:r w:rsidR="00177159">
          <w:rPr>
            <w:noProof/>
            <w:webHidden/>
          </w:rPr>
          <w:fldChar w:fldCharType="end"/>
        </w:r>
      </w:hyperlink>
    </w:p>
    <w:p w14:paraId="41839444" w14:textId="267A1C3E" w:rsidR="00177159" w:rsidRDefault="006F537D">
      <w:pPr>
        <w:pStyle w:val="TOC2"/>
        <w:tabs>
          <w:tab w:val="right" w:pos="9956"/>
        </w:tabs>
        <w:rPr>
          <w:b w:val="0"/>
          <w:bCs w:val="0"/>
          <w:noProof/>
        </w:rPr>
      </w:pPr>
      <w:hyperlink w:anchor="_Toc134628898" w:history="1">
        <w:r w:rsidR="00177159" w:rsidRPr="00010754">
          <w:rPr>
            <w:rStyle w:val="Hyperlink"/>
            <w:rFonts w:ascii="Times New Roman" w:hAnsi="Times New Roman" w:cs="Times New Roman"/>
            <w:noProof/>
          </w:rPr>
          <w:t>3.9 Working principal of AES Encryption and Decryption</w:t>
        </w:r>
        <w:r w:rsidR="00177159">
          <w:rPr>
            <w:noProof/>
            <w:webHidden/>
          </w:rPr>
          <w:tab/>
        </w:r>
        <w:r w:rsidR="00177159">
          <w:rPr>
            <w:noProof/>
            <w:webHidden/>
          </w:rPr>
          <w:fldChar w:fldCharType="begin"/>
        </w:r>
        <w:r w:rsidR="00177159">
          <w:rPr>
            <w:noProof/>
            <w:webHidden/>
          </w:rPr>
          <w:instrText xml:space="preserve"> PAGEREF _Toc134628898 \h </w:instrText>
        </w:r>
        <w:r w:rsidR="00177159">
          <w:rPr>
            <w:noProof/>
            <w:webHidden/>
          </w:rPr>
        </w:r>
        <w:r w:rsidR="00177159">
          <w:rPr>
            <w:noProof/>
            <w:webHidden/>
          </w:rPr>
          <w:fldChar w:fldCharType="separate"/>
        </w:r>
        <w:r w:rsidR="0051061B">
          <w:rPr>
            <w:noProof/>
            <w:webHidden/>
          </w:rPr>
          <w:t>24</w:t>
        </w:r>
        <w:r w:rsidR="00177159">
          <w:rPr>
            <w:noProof/>
            <w:webHidden/>
          </w:rPr>
          <w:fldChar w:fldCharType="end"/>
        </w:r>
      </w:hyperlink>
    </w:p>
    <w:p w14:paraId="6FDBCE04" w14:textId="78CB16D4" w:rsidR="00177159" w:rsidRDefault="006F537D">
      <w:pPr>
        <w:pStyle w:val="TOC2"/>
        <w:tabs>
          <w:tab w:val="right" w:pos="9956"/>
        </w:tabs>
        <w:rPr>
          <w:b w:val="0"/>
          <w:bCs w:val="0"/>
          <w:noProof/>
        </w:rPr>
      </w:pPr>
      <w:hyperlink w:anchor="_Toc134628899" w:history="1">
        <w:r w:rsidR="00177159" w:rsidRPr="00010754">
          <w:rPr>
            <w:rStyle w:val="Hyperlink"/>
            <w:rFonts w:ascii="Times New Roman" w:hAnsi="Times New Roman" w:cs="Times New Roman"/>
            <w:noProof/>
          </w:rPr>
          <w:t>3.10 Working principal of RSA Encryption and Decryption</w:t>
        </w:r>
        <w:r w:rsidR="00177159">
          <w:rPr>
            <w:noProof/>
            <w:webHidden/>
          </w:rPr>
          <w:tab/>
        </w:r>
        <w:r w:rsidR="00177159">
          <w:rPr>
            <w:noProof/>
            <w:webHidden/>
          </w:rPr>
          <w:fldChar w:fldCharType="begin"/>
        </w:r>
        <w:r w:rsidR="00177159">
          <w:rPr>
            <w:noProof/>
            <w:webHidden/>
          </w:rPr>
          <w:instrText xml:space="preserve"> PAGEREF _Toc134628899 \h </w:instrText>
        </w:r>
        <w:r w:rsidR="00177159">
          <w:rPr>
            <w:noProof/>
            <w:webHidden/>
          </w:rPr>
        </w:r>
        <w:r w:rsidR="00177159">
          <w:rPr>
            <w:noProof/>
            <w:webHidden/>
          </w:rPr>
          <w:fldChar w:fldCharType="separate"/>
        </w:r>
        <w:r w:rsidR="0051061B">
          <w:rPr>
            <w:noProof/>
            <w:webHidden/>
          </w:rPr>
          <w:t>25</w:t>
        </w:r>
        <w:r w:rsidR="00177159">
          <w:rPr>
            <w:noProof/>
            <w:webHidden/>
          </w:rPr>
          <w:fldChar w:fldCharType="end"/>
        </w:r>
      </w:hyperlink>
    </w:p>
    <w:p w14:paraId="5E7B7413" w14:textId="5079EAD1" w:rsidR="00177159" w:rsidRDefault="006F537D">
      <w:pPr>
        <w:pStyle w:val="TOC2"/>
        <w:tabs>
          <w:tab w:val="right" w:pos="9956"/>
        </w:tabs>
        <w:rPr>
          <w:b w:val="0"/>
          <w:bCs w:val="0"/>
          <w:noProof/>
        </w:rPr>
      </w:pPr>
      <w:hyperlink w:anchor="_Toc134628900" w:history="1">
        <w:r w:rsidR="00177159" w:rsidRPr="00010754">
          <w:rPr>
            <w:rStyle w:val="Hyperlink"/>
            <w:rFonts w:ascii="Times New Roman" w:hAnsi="Times New Roman" w:cs="Times New Roman"/>
            <w:noProof/>
          </w:rPr>
          <w:t>3.11 Implementation</w:t>
        </w:r>
        <w:r w:rsidR="00177159">
          <w:rPr>
            <w:noProof/>
            <w:webHidden/>
          </w:rPr>
          <w:tab/>
        </w:r>
        <w:r w:rsidR="00177159">
          <w:rPr>
            <w:noProof/>
            <w:webHidden/>
          </w:rPr>
          <w:fldChar w:fldCharType="begin"/>
        </w:r>
        <w:r w:rsidR="00177159">
          <w:rPr>
            <w:noProof/>
            <w:webHidden/>
          </w:rPr>
          <w:instrText xml:space="preserve"> PAGEREF _Toc134628900 \h </w:instrText>
        </w:r>
        <w:r w:rsidR="00177159">
          <w:rPr>
            <w:noProof/>
            <w:webHidden/>
          </w:rPr>
        </w:r>
        <w:r w:rsidR="00177159">
          <w:rPr>
            <w:noProof/>
            <w:webHidden/>
          </w:rPr>
          <w:fldChar w:fldCharType="separate"/>
        </w:r>
        <w:r w:rsidR="0051061B">
          <w:rPr>
            <w:noProof/>
            <w:webHidden/>
          </w:rPr>
          <w:t>26</w:t>
        </w:r>
        <w:r w:rsidR="00177159">
          <w:rPr>
            <w:noProof/>
            <w:webHidden/>
          </w:rPr>
          <w:fldChar w:fldCharType="end"/>
        </w:r>
      </w:hyperlink>
    </w:p>
    <w:p w14:paraId="4120EA39" w14:textId="51011F24" w:rsidR="00177159" w:rsidRDefault="006F537D">
      <w:pPr>
        <w:pStyle w:val="TOC1"/>
        <w:tabs>
          <w:tab w:val="right" w:pos="9956"/>
        </w:tabs>
        <w:rPr>
          <w:rFonts w:asciiTheme="minorHAnsi" w:hAnsiTheme="minorHAnsi"/>
          <w:b w:val="0"/>
          <w:bCs w:val="0"/>
          <w:i w:val="0"/>
          <w:iCs w:val="0"/>
          <w:noProof/>
          <w:sz w:val="22"/>
          <w:szCs w:val="22"/>
        </w:rPr>
      </w:pPr>
      <w:hyperlink w:anchor="_Toc134628901" w:history="1">
        <w:r w:rsidR="00177159" w:rsidRPr="00010754">
          <w:rPr>
            <w:rStyle w:val="Hyperlink"/>
            <w:rFonts w:cs="Times New Roman"/>
            <w:noProof/>
          </w:rPr>
          <w:t>Chapter 4: Comparison Among AES, RSA, AES &amp; RSA, RSA &amp; AES Algorithms</w:t>
        </w:r>
        <w:r w:rsidR="00177159">
          <w:rPr>
            <w:noProof/>
            <w:webHidden/>
          </w:rPr>
          <w:tab/>
        </w:r>
        <w:r w:rsidR="00177159">
          <w:rPr>
            <w:noProof/>
            <w:webHidden/>
          </w:rPr>
          <w:fldChar w:fldCharType="begin"/>
        </w:r>
        <w:r w:rsidR="00177159">
          <w:rPr>
            <w:noProof/>
            <w:webHidden/>
          </w:rPr>
          <w:instrText xml:space="preserve"> PAGEREF _Toc134628901 \h </w:instrText>
        </w:r>
        <w:r w:rsidR="00177159">
          <w:rPr>
            <w:noProof/>
            <w:webHidden/>
          </w:rPr>
        </w:r>
        <w:r w:rsidR="00177159">
          <w:rPr>
            <w:noProof/>
            <w:webHidden/>
          </w:rPr>
          <w:fldChar w:fldCharType="separate"/>
        </w:r>
        <w:r w:rsidR="0051061B">
          <w:rPr>
            <w:noProof/>
            <w:webHidden/>
          </w:rPr>
          <w:t>27</w:t>
        </w:r>
        <w:r w:rsidR="00177159">
          <w:rPr>
            <w:noProof/>
            <w:webHidden/>
          </w:rPr>
          <w:fldChar w:fldCharType="end"/>
        </w:r>
      </w:hyperlink>
    </w:p>
    <w:p w14:paraId="26C66713" w14:textId="35362121" w:rsidR="00177159" w:rsidRDefault="006F537D">
      <w:pPr>
        <w:pStyle w:val="TOC2"/>
        <w:tabs>
          <w:tab w:val="right" w:pos="9956"/>
        </w:tabs>
        <w:rPr>
          <w:b w:val="0"/>
          <w:bCs w:val="0"/>
          <w:noProof/>
        </w:rPr>
      </w:pPr>
      <w:hyperlink w:anchor="_Toc134628902" w:history="1">
        <w:r w:rsidR="00177159" w:rsidRPr="00010754">
          <w:rPr>
            <w:rStyle w:val="Hyperlink"/>
            <w:rFonts w:ascii="Times New Roman" w:hAnsi="Times New Roman" w:cs="Times New Roman"/>
            <w:noProof/>
          </w:rPr>
          <w:t>4.1 AES &amp; RSA Algorithm</w:t>
        </w:r>
        <w:r w:rsidR="00177159">
          <w:rPr>
            <w:noProof/>
            <w:webHidden/>
          </w:rPr>
          <w:tab/>
        </w:r>
        <w:r w:rsidR="00177159">
          <w:rPr>
            <w:noProof/>
            <w:webHidden/>
          </w:rPr>
          <w:fldChar w:fldCharType="begin"/>
        </w:r>
        <w:r w:rsidR="00177159">
          <w:rPr>
            <w:noProof/>
            <w:webHidden/>
          </w:rPr>
          <w:instrText xml:space="preserve"> PAGEREF _Toc134628902 \h </w:instrText>
        </w:r>
        <w:r w:rsidR="00177159">
          <w:rPr>
            <w:noProof/>
            <w:webHidden/>
          </w:rPr>
        </w:r>
        <w:r w:rsidR="00177159">
          <w:rPr>
            <w:noProof/>
            <w:webHidden/>
          </w:rPr>
          <w:fldChar w:fldCharType="separate"/>
        </w:r>
        <w:r w:rsidR="0051061B">
          <w:rPr>
            <w:noProof/>
            <w:webHidden/>
          </w:rPr>
          <w:t>27</w:t>
        </w:r>
        <w:r w:rsidR="00177159">
          <w:rPr>
            <w:noProof/>
            <w:webHidden/>
          </w:rPr>
          <w:fldChar w:fldCharType="end"/>
        </w:r>
      </w:hyperlink>
    </w:p>
    <w:p w14:paraId="246CF9A1" w14:textId="711844E4" w:rsidR="00177159" w:rsidRDefault="006F537D">
      <w:pPr>
        <w:pStyle w:val="TOC3"/>
        <w:tabs>
          <w:tab w:val="right" w:pos="9956"/>
        </w:tabs>
        <w:rPr>
          <w:noProof/>
          <w:sz w:val="22"/>
          <w:szCs w:val="22"/>
        </w:rPr>
      </w:pPr>
      <w:hyperlink w:anchor="_Toc134628903" w:history="1">
        <w:r w:rsidR="00177159" w:rsidRPr="00010754">
          <w:rPr>
            <w:rStyle w:val="Hyperlink"/>
            <w:rFonts w:ascii="Times New Roman" w:hAnsi="Times New Roman" w:cs="Times New Roman"/>
            <w:noProof/>
          </w:rPr>
          <w:t>4.1.1 Pseudocode of AES &amp; RSA Algorithm (Comparison)</w:t>
        </w:r>
        <w:r w:rsidR="00177159">
          <w:rPr>
            <w:noProof/>
            <w:webHidden/>
          </w:rPr>
          <w:tab/>
        </w:r>
        <w:r w:rsidR="00177159">
          <w:rPr>
            <w:noProof/>
            <w:webHidden/>
          </w:rPr>
          <w:fldChar w:fldCharType="begin"/>
        </w:r>
        <w:r w:rsidR="00177159">
          <w:rPr>
            <w:noProof/>
            <w:webHidden/>
          </w:rPr>
          <w:instrText xml:space="preserve"> PAGEREF _Toc134628903 \h </w:instrText>
        </w:r>
        <w:r w:rsidR="00177159">
          <w:rPr>
            <w:noProof/>
            <w:webHidden/>
          </w:rPr>
        </w:r>
        <w:r w:rsidR="00177159">
          <w:rPr>
            <w:noProof/>
            <w:webHidden/>
          </w:rPr>
          <w:fldChar w:fldCharType="separate"/>
        </w:r>
        <w:r w:rsidR="0051061B">
          <w:rPr>
            <w:noProof/>
            <w:webHidden/>
          </w:rPr>
          <w:t>27</w:t>
        </w:r>
        <w:r w:rsidR="00177159">
          <w:rPr>
            <w:noProof/>
            <w:webHidden/>
          </w:rPr>
          <w:fldChar w:fldCharType="end"/>
        </w:r>
      </w:hyperlink>
    </w:p>
    <w:p w14:paraId="03B15209" w14:textId="6EAE7DD2" w:rsidR="00177159" w:rsidRDefault="006F537D">
      <w:pPr>
        <w:pStyle w:val="TOC4"/>
        <w:tabs>
          <w:tab w:val="right" w:pos="9956"/>
        </w:tabs>
        <w:rPr>
          <w:noProof/>
          <w:sz w:val="22"/>
          <w:szCs w:val="22"/>
        </w:rPr>
      </w:pPr>
      <w:hyperlink w:anchor="_Toc134628904" w:history="1">
        <w:r w:rsidR="00177159" w:rsidRPr="00010754">
          <w:rPr>
            <w:rStyle w:val="Hyperlink"/>
            <w:rFonts w:ascii="Times New Roman" w:hAnsi="Times New Roman" w:cs="Times New Roman"/>
            <w:noProof/>
          </w:rPr>
          <w:t>4.1.2 Evolution of AES &amp; RSA Algorithm</w:t>
        </w:r>
        <w:r w:rsidR="00177159">
          <w:rPr>
            <w:noProof/>
            <w:webHidden/>
          </w:rPr>
          <w:tab/>
        </w:r>
        <w:r w:rsidR="00177159">
          <w:rPr>
            <w:noProof/>
            <w:webHidden/>
          </w:rPr>
          <w:fldChar w:fldCharType="begin"/>
        </w:r>
        <w:r w:rsidR="00177159">
          <w:rPr>
            <w:noProof/>
            <w:webHidden/>
          </w:rPr>
          <w:instrText xml:space="preserve"> PAGEREF _Toc134628904 \h </w:instrText>
        </w:r>
        <w:r w:rsidR="00177159">
          <w:rPr>
            <w:noProof/>
            <w:webHidden/>
          </w:rPr>
        </w:r>
        <w:r w:rsidR="00177159">
          <w:rPr>
            <w:noProof/>
            <w:webHidden/>
          </w:rPr>
          <w:fldChar w:fldCharType="separate"/>
        </w:r>
        <w:r w:rsidR="0051061B">
          <w:rPr>
            <w:noProof/>
            <w:webHidden/>
          </w:rPr>
          <w:t>29</w:t>
        </w:r>
        <w:r w:rsidR="00177159">
          <w:rPr>
            <w:noProof/>
            <w:webHidden/>
          </w:rPr>
          <w:fldChar w:fldCharType="end"/>
        </w:r>
      </w:hyperlink>
    </w:p>
    <w:p w14:paraId="44A4CDC1" w14:textId="10691036" w:rsidR="00177159" w:rsidRDefault="006F537D">
      <w:pPr>
        <w:pStyle w:val="TOC4"/>
        <w:tabs>
          <w:tab w:val="right" w:pos="9956"/>
        </w:tabs>
        <w:rPr>
          <w:noProof/>
          <w:sz w:val="22"/>
          <w:szCs w:val="22"/>
        </w:rPr>
      </w:pPr>
      <w:hyperlink w:anchor="_Toc134628905" w:history="1">
        <w:r w:rsidR="00177159" w:rsidRPr="00010754">
          <w:rPr>
            <w:rStyle w:val="Hyperlink"/>
            <w:rFonts w:ascii="Times New Roman" w:hAnsi="Times New Roman" w:cs="Times New Roman"/>
            <w:noProof/>
          </w:rPr>
          <w:t>4.1.3 Pie Chart of Table: 4-A</w:t>
        </w:r>
        <w:r w:rsidR="00177159">
          <w:rPr>
            <w:noProof/>
            <w:webHidden/>
          </w:rPr>
          <w:tab/>
        </w:r>
        <w:r w:rsidR="00177159">
          <w:rPr>
            <w:noProof/>
            <w:webHidden/>
          </w:rPr>
          <w:fldChar w:fldCharType="begin"/>
        </w:r>
        <w:r w:rsidR="00177159">
          <w:rPr>
            <w:noProof/>
            <w:webHidden/>
          </w:rPr>
          <w:instrText xml:space="preserve"> PAGEREF _Toc134628905 \h </w:instrText>
        </w:r>
        <w:r w:rsidR="00177159">
          <w:rPr>
            <w:noProof/>
            <w:webHidden/>
          </w:rPr>
        </w:r>
        <w:r w:rsidR="00177159">
          <w:rPr>
            <w:noProof/>
            <w:webHidden/>
          </w:rPr>
          <w:fldChar w:fldCharType="separate"/>
        </w:r>
        <w:r w:rsidR="0051061B">
          <w:rPr>
            <w:noProof/>
            <w:webHidden/>
          </w:rPr>
          <w:t>30</w:t>
        </w:r>
        <w:r w:rsidR="00177159">
          <w:rPr>
            <w:noProof/>
            <w:webHidden/>
          </w:rPr>
          <w:fldChar w:fldCharType="end"/>
        </w:r>
      </w:hyperlink>
    </w:p>
    <w:p w14:paraId="01763E95" w14:textId="6B38D773" w:rsidR="00177159" w:rsidRDefault="006F537D">
      <w:pPr>
        <w:pStyle w:val="TOC2"/>
        <w:tabs>
          <w:tab w:val="right" w:pos="9956"/>
        </w:tabs>
        <w:rPr>
          <w:b w:val="0"/>
          <w:bCs w:val="0"/>
          <w:noProof/>
        </w:rPr>
      </w:pPr>
      <w:hyperlink w:anchor="_Toc134628906" w:history="1">
        <w:r w:rsidR="00177159" w:rsidRPr="00010754">
          <w:rPr>
            <w:rStyle w:val="Hyperlink"/>
            <w:rFonts w:ascii="Times New Roman" w:hAnsi="Times New Roman" w:cs="Times New Roman"/>
            <w:noProof/>
          </w:rPr>
          <w:t>4.2 RSA &amp; AES Algorithm</w:t>
        </w:r>
        <w:r w:rsidR="00177159">
          <w:rPr>
            <w:noProof/>
            <w:webHidden/>
          </w:rPr>
          <w:tab/>
        </w:r>
        <w:r w:rsidR="00177159">
          <w:rPr>
            <w:noProof/>
            <w:webHidden/>
          </w:rPr>
          <w:fldChar w:fldCharType="begin"/>
        </w:r>
        <w:r w:rsidR="00177159">
          <w:rPr>
            <w:noProof/>
            <w:webHidden/>
          </w:rPr>
          <w:instrText xml:space="preserve"> PAGEREF _Toc134628906 \h </w:instrText>
        </w:r>
        <w:r w:rsidR="00177159">
          <w:rPr>
            <w:noProof/>
            <w:webHidden/>
          </w:rPr>
        </w:r>
        <w:r w:rsidR="00177159">
          <w:rPr>
            <w:noProof/>
            <w:webHidden/>
          </w:rPr>
          <w:fldChar w:fldCharType="separate"/>
        </w:r>
        <w:r w:rsidR="0051061B">
          <w:rPr>
            <w:noProof/>
            <w:webHidden/>
          </w:rPr>
          <w:t>31</w:t>
        </w:r>
        <w:r w:rsidR="00177159">
          <w:rPr>
            <w:noProof/>
            <w:webHidden/>
          </w:rPr>
          <w:fldChar w:fldCharType="end"/>
        </w:r>
      </w:hyperlink>
    </w:p>
    <w:p w14:paraId="304B88F6" w14:textId="7DB6B61B" w:rsidR="00177159" w:rsidRDefault="006F537D">
      <w:pPr>
        <w:pStyle w:val="TOC2"/>
        <w:tabs>
          <w:tab w:val="right" w:pos="9956"/>
        </w:tabs>
        <w:rPr>
          <w:b w:val="0"/>
          <w:bCs w:val="0"/>
          <w:noProof/>
        </w:rPr>
      </w:pPr>
      <w:hyperlink w:anchor="_Toc134628907" w:history="1">
        <w:r w:rsidR="00177159" w:rsidRPr="00010754">
          <w:rPr>
            <w:rStyle w:val="Hyperlink"/>
            <w:rFonts w:ascii="Times New Roman" w:hAnsi="Times New Roman" w:cs="Times New Roman"/>
            <w:noProof/>
          </w:rPr>
          <w:t>4.2.1 Pseudocode of RSA &amp; AES Algorithm</w:t>
        </w:r>
        <w:r w:rsidR="00177159">
          <w:rPr>
            <w:noProof/>
            <w:webHidden/>
          </w:rPr>
          <w:tab/>
        </w:r>
        <w:r w:rsidR="00177159">
          <w:rPr>
            <w:noProof/>
            <w:webHidden/>
          </w:rPr>
          <w:fldChar w:fldCharType="begin"/>
        </w:r>
        <w:r w:rsidR="00177159">
          <w:rPr>
            <w:noProof/>
            <w:webHidden/>
          </w:rPr>
          <w:instrText xml:space="preserve"> PAGEREF _Toc134628907 \h </w:instrText>
        </w:r>
        <w:r w:rsidR="00177159">
          <w:rPr>
            <w:noProof/>
            <w:webHidden/>
          </w:rPr>
        </w:r>
        <w:r w:rsidR="00177159">
          <w:rPr>
            <w:noProof/>
            <w:webHidden/>
          </w:rPr>
          <w:fldChar w:fldCharType="separate"/>
        </w:r>
        <w:r w:rsidR="0051061B">
          <w:rPr>
            <w:noProof/>
            <w:webHidden/>
          </w:rPr>
          <w:t>31</w:t>
        </w:r>
        <w:r w:rsidR="00177159">
          <w:rPr>
            <w:noProof/>
            <w:webHidden/>
          </w:rPr>
          <w:fldChar w:fldCharType="end"/>
        </w:r>
      </w:hyperlink>
    </w:p>
    <w:p w14:paraId="5CD20D00" w14:textId="5C54F5C4" w:rsidR="00177159" w:rsidRDefault="006F537D">
      <w:pPr>
        <w:pStyle w:val="TOC4"/>
        <w:tabs>
          <w:tab w:val="right" w:pos="9956"/>
        </w:tabs>
        <w:rPr>
          <w:noProof/>
          <w:sz w:val="22"/>
          <w:szCs w:val="22"/>
        </w:rPr>
      </w:pPr>
      <w:hyperlink w:anchor="_Toc134628908" w:history="1">
        <w:r w:rsidR="00177159" w:rsidRPr="00010754">
          <w:rPr>
            <w:rStyle w:val="Hyperlink"/>
            <w:rFonts w:ascii="Times New Roman" w:hAnsi="Times New Roman" w:cs="Times New Roman"/>
            <w:noProof/>
          </w:rPr>
          <w:t>4.2.2 Evolution of RSA &amp; AES Algorithm</w:t>
        </w:r>
        <w:r w:rsidR="00177159">
          <w:rPr>
            <w:noProof/>
            <w:webHidden/>
          </w:rPr>
          <w:tab/>
        </w:r>
        <w:r w:rsidR="00177159">
          <w:rPr>
            <w:noProof/>
            <w:webHidden/>
          </w:rPr>
          <w:fldChar w:fldCharType="begin"/>
        </w:r>
        <w:r w:rsidR="00177159">
          <w:rPr>
            <w:noProof/>
            <w:webHidden/>
          </w:rPr>
          <w:instrText xml:space="preserve"> PAGEREF _Toc134628908 \h </w:instrText>
        </w:r>
        <w:r w:rsidR="00177159">
          <w:rPr>
            <w:noProof/>
            <w:webHidden/>
          </w:rPr>
        </w:r>
        <w:r w:rsidR="00177159">
          <w:rPr>
            <w:noProof/>
            <w:webHidden/>
          </w:rPr>
          <w:fldChar w:fldCharType="separate"/>
        </w:r>
        <w:r w:rsidR="0051061B">
          <w:rPr>
            <w:noProof/>
            <w:webHidden/>
          </w:rPr>
          <w:t>32</w:t>
        </w:r>
        <w:r w:rsidR="00177159">
          <w:rPr>
            <w:noProof/>
            <w:webHidden/>
          </w:rPr>
          <w:fldChar w:fldCharType="end"/>
        </w:r>
      </w:hyperlink>
    </w:p>
    <w:p w14:paraId="014990DC" w14:textId="40622A51" w:rsidR="00177159" w:rsidRDefault="006F537D">
      <w:pPr>
        <w:pStyle w:val="TOC4"/>
        <w:tabs>
          <w:tab w:val="right" w:pos="9956"/>
        </w:tabs>
        <w:rPr>
          <w:noProof/>
          <w:sz w:val="22"/>
          <w:szCs w:val="22"/>
        </w:rPr>
      </w:pPr>
      <w:hyperlink w:anchor="_Toc134628909" w:history="1">
        <w:r w:rsidR="00177159" w:rsidRPr="00010754">
          <w:rPr>
            <w:rStyle w:val="Hyperlink"/>
            <w:rFonts w:ascii="Times New Roman" w:hAnsi="Times New Roman" w:cs="Times New Roman"/>
            <w:noProof/>
          </w:rPr>
          <w:t>4.2.3 Pie Chart of Table: 4-B</w:t>
        </w:r>
        <w:r w:rsidR="00177159">
          <w:rPr>
            <w:noProof/>
            <w:webHidden/>
          </w:rPr>
          <w:tab/>
        </w:r>
        <w:r w:rsidR="00177159">
          <w:rPr>
            <w:noProof/>
            <w:webHidden/>
          </w:rPr>
          <w:fldChar w:fldCharType="begin"/>
        </w:r>
        <w:r w:rsidR="00177159">
          <w:rPr>
            <w:noProof/>
            <w:webHidden/>
          </w:rPr>
          <w:instrText xml:space="preserve"> PAGEREF _Toc134628909 \h </w:instrText>
        </w:r>
        <w:r w:rsidR="00177159">
          <w:rPr>
            <w:noProof/>
            <w:webHidden/>
          </w:rPr>
        </w:r>
        <w:r w:rsidR="00177159">
          <w:rPr>
            <w:noProof/>
            <w:webHidden/>
          </w:rPr>
          <w:fldChar w:fldCharType="separate"/>
        </w:r>
        <w:r w:rsidR="0051061B">
          <w:rPr>
            <w:noProof/>
            <w:webHidden/>
          </w:rPr>
          <w:t>32</w:t>
        </w:r>
        <w:r w:rsidR="00177159">
          <w:rPr>
            <w:noProof/>
            <w:webHidden/>
          </w:rPr>
          <w:fldChar w:fldCharType="end"/>
        </w:r>
      </w:hyperlink>
    </w:p>
    <w:p w14:paraId="7E46E73D" w14:textId="021364CE" w:rsidR="00177159" w:rsidRDefault="006F537D">
      <w:pPr>
        <w:pStyle w:val="TOC2"/>
        <w:tabs>
          <w:tab w:val="right" w:pos="9956"/>
        </w:tabs>
        <w:rPr>
          <w:b w:val="0"/>
          <w:bCs w:val="0"/>
          <w:noProof/>
        </w:rPr>
      </w:pPr>
      <w:hyperlink w:anchor="_Toc134628910" w:history="1">
        <w:r w:rsidR="00177159" w:rsidRPr="00010754">
          <w:rPr>
            <w:rStyle w:val="Hyperlink"/>
            <w:rFonts w:ascii="Times New Roman" w:hAnsi="Times New Roman" w:cs="Times New Roman"/>
            <w:noProof/>
          </w:rPr>
          <w:t>4.3 AES Algorithm</w:t>
        </w:r>
        <w:r w:rsidR="00177159">
          <w:rPr>
            <w:noProof/>
            <w:webHidden/>
          </w:rPr>
          <w:tab/>
        </w:r>
        <w:r w:rsidR="00177159">
          <w:rPr>
            <w:noProof/>
            <w:webHidden/>
          </w:rPr>
          <w:fldChar w:fldCharType="begin"/>
        </w:r>
        <w:r w:rsidR="00177159">
          <w:rPr>
            <w:noProof/>
            <w:webHidden/>
          </w:rPr>
          <w:instrText xml:space="preserve"> PAGEREF _Toc134628910 \h </w:instrText>
        </w:r>
        <w:r w:rsidR="00177159">
          <w:rPr>
            <w:noProof/>
            <w:webHidden/>
          </w:rPr>
        </w:r>
        <w:r w:rsidR="00177159">
          <w:rPr>
            <w:noProof/>
            <w:webHidden/>
          </w:rPr>
          <w:fldChar w:fldCharType="separate"/>
        </w:r>
        <w:r w:rsidR="0051061B">
          <w:rPr>
            <w:noProof/>
            <w:webHidden/>
          </w:rPr>
          <w:t>33</w:t>
        </w:r>
        <w:r w:rsidR="00177159">
          <w:rPr>
            <w:noProof/>
            <w:webHidden/>
          </w:rPr>
          <w:fldChar w:fldCharType="end"/>
        </w:r>
      </w:hyperlink>
    </w:p>
    <w:p w14:paraId="01220C85" w14:textId="002D76AA" w:rsidR="00177159" w:rsidRDefault="006F537D">
      <w:pPr>
        <w:pStyle w:val="TOC3"/>
        <w:tabs>
          <w:tab w:val="right" w:pos="9956"/>
        </w:tabs>
        <w:rPr>
          <w:noProof/>
          <w:sz w:val="22"/>
          <w:szCs w:val="22"/>
        </w:rPr>
      </w:pPr>
      <w:hyperlink w:anchor="_Toc134628911" w:history="1">
        <w:r w:rsidR="00177159" w:rsidRPr="00010754">
          <w:rPr>
            <w:rStyle w:val="Hyperlink"/>
            <w:rFonts w:ascii="Times New Roman" w:hAnsi="Times New Roman" w:cs="Times New Roman"/>
            <w:noProof/>
          </w:rPr>
          <w:t>4.3.1 Pseudocode code of AES Algorithm</w:t>
        </w:r>
        <w:r w:rsidR="00177159">
          <w:rPr>
            <w:noProof/>
            <w:webHidden/>
          </w:rPr>
          <w:tab/>
        </w:r>
        <w:r w:rsidR="00177159">
          <w:rPr>
            <w:noProof/>
            <w:webHidden/>
          </w:rPr>
          <w:fldChar w:fldCharType="begin"/>
        </w:r>
        <w:r w:rsidR="00177159">
          <w:rPr>
            <w:noProof/>
            <w:webHidden/>
          </w:rPr>
          <w:instrText xml:space="preserve"> PAGEREF _Toc134628911 \h </w:instrText>
        </w:r>
        <w:r w:rsidR="00177159">
          <w:rPr>
            <w:noProof/>
            <w:webHidden/>
          </w:rPr>
        </w:r>
        <w:r w:rsidR="00177159">
          <w:rPr>
            <w:noProof/>
            <w:webHidden/>
          </w:rPr>
          <w:fldChar w:fldCharType="separate"/>
        </w:r>
        <w:r w:rsidR="0051061B">
          <w:rPr>
            <w:noProof/>
            <w:webHidden/>
          </w:rPr>
          <w:t>33</w:t>
        </w:r>
        <w:r w:rsidR="00177159">
          <w:rPr>
            <w:noProof/>
            <w:webHidden/>
          </w:rPr>
          <w:fldChar w:fldCharType="end"/>
        </w:r>
      </w:hyperlink>
    </w:p>
    <w:p w14:paraId="124704FD" w14:textId="5DCB6CFD" w:rsidR="00177159" w:rsidRDefault="006F537D">
      <w:pPr>
        <w:pStyle w:val="TOC4"/>
        <w:tabs>
          <w:tab w:val="right" w:pos="9956"/>
        </w:tabs>
        <w:rPr>
          <w:noProof/>
          <w:sz w:val="22"/>
          <w:szCs w:val="22"/>
        </w:rPr>
      </w:pPr>
      <w:hyperlink w:anchor="_Toc134628912" w:history="1">
        <w:r w:rsidR="00177159" w:rsidRPr="00010754">
          <w:rPr>
            <w:rStyle w:val="Hyperlink"/>
            <w:rFonts w:ascii="Times New Roman" w:hAnsi="Times New Roman" w:cs="Times New Roman"/>
            <w:noProof/>
          </w:rPr>
          <w:t>4.3.2 Evolution of AES Algorithm</w:t>
        </w:r>
        <w:r w:rsidR="00177159">
          <w:rPr>
            <w:noProof/>
            <w:webHidden/>
          </w:rPr>
          <w:tab/>
        </w:r>
        <w:r w:rsidR="00177159">
          <w:rPr>
            <w:noProof/>
            <w:webHidden/>
          </w:rPr>
          <w:fldChar w:fldCharType="begin"/>
        </w:r>
        <w:r w:rsidR="00177159">
          <w:rPr>
            <w:noProof/>
            <w:webHidden/>
          </w:rPr>
          <w:instrText xml:space="preserve"> PAGEREF _Toc134628912 \h </w:instrText>
        </w:r>
        <w:r w:rsidR="00177159">
          <w:rPr>
            <w:noProof/>
            <w:webHidden/>
          </w:rPr>
        </w:r>
        <w:r w:rsidR="00177159">
          <w:rPr>
            <w:noProof/>
            <w:webHidden/>
          </w:rPr>
          <w:fldChar w:fldCharType="separate"/>
        </w:r>
        <w:r w:rsidR="0051061B">
          <w:rPr>
            <w:noProof/>
            <w:webHidden/>
          </w:rPr>
          <w:t>35</w:t>
        </w:r>
        <w:r w:rsidR="00177159">
          <w:rPr>
            <w:noProof/>
            <w:webHidden/>
          </w:rPr>
          <w:fldChar w:fldCharType="end"/>
        </w:r>
      </w:hyperlink>
    </w:p>
    <w:p w14:paraId="49971A01" w14:textId="711C4B16" w:rsidR="00177159" w:rsidRDefault="006F537D">
      <w:pPr>
        <w:pStyle w:val="TOC4"/>
        <w:tabs>
          <w:tab w:val="right" w:pos="9956"/>
        </w:tabs>
        <w:rPr>
          <w:noProof/>
          <w:sz w:val="22"/>
          <w:szCs w:val="22"/>
        </w:rPr>
      </w:pPr>
      <w:hyperlink w:anchor="_Toc134628913" w:history="1">
        <w:r w:rsidR="00177159" w:rsidRPr="00010754">
          <w:rPr>
            <w:rStyle w:val="Hyperlink"/>
            <w:rFonts w:ascii="Times New Roman" w:hAnsi="Times New Roman" w:cs="Times New Roman"/>
            <w:noProof/>
          </w:rPr>
          <w:t>4.3.3 Pie Chart of Table: 4-C</w:t>
        </w:r>
        <w:r w:rsidR="00177159">
          <w:rPr>
            <w:noProof/>
            <w:webHidden/>
          </w:rPr>
          <w:tab/>
        </w:r>
        <w:r w:rsidR="00177159">
          <w:rPr>
            <w:noProof/>
            <w:webHidden/>
          </w:rPr>
          <w:fldChar w:fldCharType="begin"/>
        </w:r>
        <w:r w:rsidR="00177159">
          <w:rPr>
            <w:noProof/>
            <w:webHidden/>
          </w:rPr>
          <w:instrText xml:space="preserve"> PAGEREF _Toc134628913 \h </w:instrText>
        </w:r>
        <w:r w:rsidR="00177159">
          <w:rPr>
            <w:noProof/>
            <w:webHidden/>
          </w:rPr>
        </w:r>
        <w:r w:rsidR="00177159">
          <w:rPr>
            <w:noProof/>
            <w:webHidden/>
          </w:rPr>
          <w:fldChar w:fldCharType="separate"/>
        </w:r>
        <w:r w:rsidR="0051061B">
          <w:rPr>
            <w:noProof/>
            <w:webHidden/>
          </w:rPr>
          <w:t>35</w:t>
        </w:r>
        <w:r w:rsidR="00177159">
          <w:rPr>
            <w:noProof/>
            <w:webHidden/>
          </w:rPr>
          <w:fldChar w:fldCharType="end"/>
        </w:r>
      </w:hyperlink>
    </w:p>
    <w:p w14:paraId="44CD7144" w14:textId="00FAE4A4" w:rsidR="00177159" w:rsidRDefault="006F537D">
      <w:pPr>
        <w:pStyle w:val="TOC2"/>
        <w:tabs>
          <w:tab w:val="right" w:pos="9956"/>
        </w:tabs>
        <w:rPr>
          <w:b w:val="0"/>
          <w:bCs w:val="0"/>
          <w:noProof/>
        </w:rPr>
      </w:pPr>
      <w:hyperlink w:anchor="_Toc134628914" w:history="1">
        <w:r w:rsidR="00177159" w:rsidRPr="00010754">
          <w:rPr>
            <w:rStyle w:val="Hyperlink"/>
            <w:rFonts w:ascii="Times New Roman" w:hAnsi="Times New Roman" w:cs="Times New Roman"/>
            <w:noProof/>
          </w:rPr>
          <w:t>4.4 RSA Algorithm</w:t>
        </w:r>
        <w:r w:rsidR="00177159">
          <w:rPr>
            <w:noProof/>
            <w:webHidden/>
          </w:rPr>
          <w:tab/>
        </w:r>
        <w:r w:rsidR="00177159">
          <w:rPr>
            <w:noProof/>
            <w:webHidden/>
          </w:rPr>
          <w:fldChar w:fldCharType="begin"/>
        </w:r>
        <w:r w:rsidR="00177159">
          <w:rPr>
            <w:noProof/>
            <w:webHidden/>
          </w:rPr>
          <w:instrText xml:space="preserve"> PAGEREF _Toc134628914 \h </w:instrText>
        </w:r>
        <w:r w:rsidR="00177159">
          <w:rPr>
            <w:noProof/>
            <w:webHidden/>
          </w:rPr>
        </w:r>
        <w:r w:rsidR="00177159">
          <w:rPr>
            <w:noProof/>
            <w:webHidden/>
          </w:rPr>
          <w:fldChar w:fldCharType="separate"/>
        </w:r>
        <w:r w:rsidR="0051061B">
          <w:rPr>
            <w:noProof/>
            <w:webHidden/>
          </w:rPr>
          <w:t>36</w:t>
        </w:r>
        <w:r w:rsidR="00177159">
          <w:rPr>
            <w:noProof/>
            <w:webHidden/>
          </w:rPr>
          <w:fldChar w:fldCharType="end"/>
        </w:r>
      </w:hyperlink>
    </w:p>
    <w:p w14:paraId="187F1838" w14:textId="1CB3CB68" w:rsidR="00177159" w:rsidRDefault="006F537D">
      <w:pPr>
        <w:pStyle w:val="TOC3"/>
        <w:tabs>
          <w:tab w:val="right" w:pos="9956"/>
        </w:tabs>
        <w:rPr>
          <w:noProof/>
          <w:sz w:val="22"/>
          <w:szCs w:val="22"/>
        </w:rPr>
      </w:pPr>
      <w:hyperlink w:anchor="_Toc134628915" w:history="1">
        <w:r w:rsidR="00177159" w:rsidRPr="00010754">
          <w:rPr>
            <w:rStyle w:val="Hyperlink"/>
            <w:rFonts w:ascii="Times New Roman" w:hAnsi="Times New Roman" w:cs="Times New Roman"/>
            <w:noProof/>
          </w:rPr>
          <w:t>4.4.1 Pseudocode code of RSA Algorithm</w:t>
        </w:r>
        <w:r w:rsidR="00177159">
          <w:rPr>
            <w:noProof/>
            <w:webHidden/>
          </w:rPr>
          <w:tab/>
        </w:r>
        <w:r w:rsidR="00177159">
          <w:rPr>
            <w:noProof/>
            <w:webHidden/>
          </w:rPr>
          <w:fldChar w:fldCharType="begin"/>
        </w:r>
        <w:r w:rsidR="00177159">
          <w:rPr>
            <w:noProof/>
            <w:webHidden/>
          </w:rPr>
          <w:instrText xml:space="preserve"> PAGEREF _Toc134628915 \h </w:instrText>
        </w:r>
        <w:r w:rsidR="00177159">
          <w:rPr>
            <w:noProof/>
            <w:webHidden/>
          </w:rPr>
        </w:r>
        <w:r w:rsidR="00177159">
          <w:rPr>
            <w:noProof/>
            <w:webHidden/>
          </w:rPr>
          <w:fldChar w:fldCharType="separate"/>
        </w:r>
        <w:r w:rsidR="0051061B">
          <w:rPr>
            <w:noProof/>
            <w:webHidden/>
          </w:rPr>
          <w:t>36</w:t>
        </w:r>
        <w:r w:rsidR="00177159">
          <w:rPr>
            <w:noProof/>
            <w:webHidden/>
          </w:rPr>
          <w:fldChar w:fldCharType="end"/>
        </w:r>
      </w:hyperlink>
    </w:p>
    <w:p w14:paraId="5ED0E001" w14:textId="6454B587" w:rsidR="00177159" w:rsidRDefault="006F537D">
      <w:pPr>
        <w:pStyle w:val="TOC4"/>
        <w:tabs>
          <w:tab w:val="right" w:pos="9956"/>
        </w:tabs>
        <w:rPr>
          <w:noProof/>
          <w:sz w:val="22"/>
          <w:szCs w:val="22"/>
        </w:rPr>
      </w:pPr>
      <w:hyperlink w:anchor="_Toc134628916" w:history="1">
        <w:r w:rsidR="00177159" w:rsidRPr="00010754">
          <w:rPr>
            <w:rStyle w:val="Hyperlink"/>
            <w:rFonts w:ascii="Times New Roman" w:hAnsi="Times New Roman" w:cs="Times New Roman"/>
            <w:noProof/>
          </w:rPr>
          <w:t>4.4.2 Evolution of RSA Algorithm</w:t>
        </w:r>
        <w:r w:rsidR="00177159">
          <w:rPr>
            <w:noProof/>
            <w:webHidden/>
          </w:rPr>
          <w:tab/>
        </w:r>
        <w:r w:rsidR="00177159">
          <w:rPr>
            <w:noProof/>
            <w:webHidden/>
          </w:rPr>
          <w:fldChar w:fldCharType="begin"/>
        </w:r>
        <w:r w:rsidR="00177159">
          <w:rPr>
            <w:noProof/>
            <w:webHidden/>
          </w:rPr>
          <w:instrText xml:space="preserve"> PAGEREF _Toc134628916 \h </w:instrText>
        </w:r>
        <w:r w:rsidR="00177159">
          <w:rPr>
            <w:noProof/>
            <w:webHidden/>
          </w:rPr>
        </w:r>
        <w:r w:rsidR="00177159">
          <w:rPr>
            <w:noProof/>
            <w:webHidden/>
          </w:rPr>
          <w:fldChar w:fldCharType="separate"/>
        </w:r>
        <w:r w:rsidR="0051061B">
          <w:rPr>
            <w:noProof/>
            <w:webHidden/>
          </w:rPr>
          <w:t>39</w:t>
        </w:r>
        <w:r w:rsidR="00177159">
          <w:rPr>
            <w:noProof/>
            <w:webHidden/>
          </w:rPr>
          <w:fldChar w:fldCharType="end"/>
        </w:r>
      </w:hyperlink>
    </w:p>
    <w:p w14:paraId="0E2E6108" w14:textId="3CEBD2A4" w:rsidR="00177159" w:rsidRDefault="006F537D">
      <w:pPr>
        <w:pStyle w:val="TOC4"/>
        <w:tabs>
          <w:tab w:val="right" w:pos="9956"/>
        </w:tabs>
        <w:rPr>
          <w:noProof/>
          <w:sz w:val="22"/>
          <w:szCs w:val="22"/>
        </w:rPr>
      </w:pPr>
      <w:hyperlink w:anchor="_Toc134628917" w:history="1">
        <w:r w:rsidR="00177159" w:rsidRPr="00010754">
          <w:rPr>
            <w:rStyle w:val="Hyperlink"/>
            <w:rFonts w:ascii="Times New Roman" w:hAnsi="Times New Roman" w:cs="Times New Roman"/>
            <w:noProof/>
          </w:rPr>
          <w:t>4.4.3 Pie Chart of Table: 4-D</w:t>
        </w:r>
        <w:r w:rsidR="00177159">
          <w:rPr>
            <w:noProof/>
            <w:webHidden/>
          </w:rPr>
          <w:tab/>
        </w:r>
        <w:r w:rsidR="00177159">
          <w:rPr>
            <w:noProof/>
            <w:webHidden/>
          </w:rPr>
          <w:fldChar w:fldCharType="begin"/>
        </w:r>
        <w:r w:rsidR="00177159">
          <w:rPr>
            <w:noProof/>
            <w:webHidden/>
          </w:rPr>
          <w:instrText xml:space="preserve"> PAGEREF _Toc134628917 \h </w:instrText>
        </w:r>
        <w:r w:rsidR="00177159">
          <w:rPr>
            <w:noProof/>
            <w:webHidden/>
          </w:rPr>
        </w:r>
        <w:r w:rsidR="00177159">
          <w:rPr>
            <w:noProof/>
            <w:webHidden/>
          </w:rPr>
          <w:fldChar w:fldCharType="separate"/>
        </w:r>
        <w:r w:rsidR="0051061B">
          <w:rPr>
            <w:noProof/>
            <w:webHidden/>
          </w:rPr>
          <w:t>39</w:t>
        </w:r>
        <w:r w:rsidR="00177159">
          <w:rPr>
            <w:noProof/>
            <w:webHidden/>
          </w:rPr>
          <w:fldChar w:fldCharType="end"/>
        </w:r>
      </w:hyperlink>
    </w:p>
    <w:p w14:paraId="244D1B24" w14:textId="22D8F843" w:rsidR="00177159" w:rsidRDefault="006F537D">
      <w:pPr>
        <w:pStyle w:val="TOC1"/>
        <w:tabs>
          <w:tab w:val="right" w:pos="9956"/>
        </w:tabs>
        <w:rPr>
          <w:rFonts w:asciiTheme="minorHAnsi" w:hAnsiTheme="minorHAnsi"/>
          <w:b w:val="0"/>
          <w:bCs w:val="0"/>
          <w:i w:val="0"/>
          <w:iCs w:val="0"/>
          <w:noProof/>
          <w:sz w:val="22"/>
          <w:szCs w:val="22"/>
        </w:rPr>
      </w:pPr>
      <w:hyperlink w:anchor="_Toc134628918" w:history="1">
        <w:r w:rsidR="00177159" w:rsidRPr="00010754">
          <w:rPr>
            <w:rStyle w:val="Hyperlink"/>
            <w:rFonts w:cs="Times New Roman"/>
            <w:noProof/>
          </w:rPr>
          <w:t>Chapter 5: Result Analysis</w:t>
        </w:r>
        <w:r w:rsidR="00177159">
          <w:rPr>
            <w:noProof/>
            <w:webHidden/>
          </w:rPr>
          <w:tab/>
        </w:r>
        <w:r w:rsidR="00177159">
          <w:rPr>
            <w:noProof/>
            <w:webHidden/>
          </w:rPr>
          <w:fldChar w:fldCharType="begin"/>
        </w:r>
        <w:r w:rsidR="00177159">
          <w:rPr>
            <w:noProof/>
            <w:webHidden/>
          </w:rPr>
          <w:instrText xml:space="preserve"> PAGEREF _Toc134628918 \h </w:instrText>
        </w:r>
        <w:r w:rsidR="00177159">
          <w:rPr>
            <w:noProof/>
            <w:webHidden/>
          </w:rPr>
        </w:r>
        <w:r w:rsidR="00177159">
          <w:rPr>
            <w:noProof/>
            <w:webHidden/>
          </w:rPr>
          <w:fldChar w:fldCharType="separate"/>
        </w:r>
        <w:r w:rsidR="0051061B">
          <w:rPr>
            <w:noProof/>
            <w:webHidden/>
          </w:rPr>
          <w:t>40</w:t>
        </w:r>
        <w:r w:rsidR="00177159">
          <w:rPr>
            <w:noProof/>
            <w:webHidden/>
          </w:rPr>
          <w:fldChar w:fldCharType="end"/>
        </w:r>
      </w:hyperlink>
    </w:p>
    <w:p w14:paraId="3D170680" w14:textId="6756D46E" w:rsidR="00177159" w:rsidRDefault="006F537D">
      <w:pPr>
        <w:pStyle w:val="TOC2"/>
        <w:tabs>
          <w:tab w:val="right" w:pos="9956"/>
        </w:tabs>
        <w:rPr>
          <w:b w:val="0"/>
          <w:bCs w:val="0"/>
          <w:noProof/>
        </w:rPr>
      </w:pPr>
      <w:hyperlink w:anchor="_Toc134628919" w:history="1">
        <w:r w:rsidR="00177159" w:rsidRPr="00010754">
          <w:rPr>
            <w:rStyle w:val="Hyperlink"/>
            <w:rFonts w:ascii="Times New Roman" w:hAnsi="Times New Roman" w:cs="Times New Roman"/>
            <w:noProof/>
          </w:rPr>
          <w:t>5.1 Analyst the four algorithms</w:t>
        </w:r>
        <w:r w:rsidR="00177159">
          <w:rPr>
            <w:noProof/>
            <w:webHidden/>
          </w:rPr>
          <w:tab/>
        </w:r>
        <w:r w:rsidR="00177159">
          <w:rPr>
            <w:noProof/>
            <w:webHidden/>
          </w:rPr>
          <w:fldChar w:fldCharType="begin"/>
        </w:r>
        <w:r w:rsidR="00177159">
          <w:rPr>
            <w:noProof/>
            <w:webHidden/>
          </w:rPr>
          <w:instrText xml:space="preserve"> PAGEREF _Toc134628919 \h </w:instrText>
        </w:r>
        <w:r w:rsidR="00177159">
          <w:rPr>
            <w:noProof/>
            <w:webHidden/>
          </w:rPr>
        </w:r>
        <w:r w:rsidR="00177159">
          <w:rPr>
            <w:noProof/>
            <w:webHidden/>
          </w:rPr>
          <w:fldChar w:fldCharType="separate"/>
        </w:r>
        <w:r w:rsidR="0051061B">
          <w:rPr>
            <w:noProof/>
            <w:webHidden/>
          </w:rPr>
          <w:t>40</w:t>
        </w:r>
        <w:r w:rsidR="00177159">
          <w:rPr>
            <w:noProof/>
            <w:webHidden/>
          </w:rPr>
          <w:fldChar w:fldCharType="end"/>
        </w:r>
      </w:hyperlink>
    </w:p>
    <w:p w14:paraId="37612ED9" w14:textId="3C5DB9E6" w:rsidR="00177159" w:rsidRDefault="006F537D">
      <w:pPr>
        <w:pStyle w:val="TOC2"/>
        <w:tabs>
          <w:tab w:val="right" w:pos="9956"/>
        </w:tabs>
        <w:rPr>
          <w:b w:val="0"/>
          <w:bCs w:val="0"/>
          <w:noProof/>
        </w:rPr>
      </w:pPr>
      <w:hyperlink w:anchor="_Toc134628920" w:history="1">
        <w:r w:rsidR="00177159" w:rsidRPr="00010754">
          <w:rPr>
            <w:rStyle w:val="Hyperlink"/>
            <w:rFonts w:ascii="Times New Roman" w:hAnsi="Times New Roman" w:cs="Times New Roman"/>
            <w:noProof/>
          </w:rPr>
          <w:t>5.2 Final Decision Among Four Algorithm</w:t>
        </w:r>
        <w:r w:rsidR="00177159">
          <w:rPr>
            <w:noProof/>
            <w:webHidden/>
          </w:rPr>
          <w:tab/>
        </w:r>
        <w:r w:rsidR="00177159">
          <w:rPr>
            <w:noProof/>
            <w:webHidden/>
          </w:rPr>
          <w:fldChar w:fldCharType="begin"/>
        </w:r>
        <w:r w:rsidR="00177159">
          <w:rPr>
            <w:noProof/>
            <w:webHidden/>
          </w:rPr>
          <w:instrText xml:space="preserve"> PAGEREF _Toc134628920 \h </w:instrText>
        </w:r>
        <w:r w:rsidR="00177159">
          <w:rPr>
            <w:noProof/>
            <w:webHidden/>
          </w:rPr>
        </w:r>
        <w:r w:rsidR="00177159">
          <w:rPr>
            <w:noProof/>
            <w:webHidden/>
          </w:rPr>
          <w:fldChar w:fldCharType="separate"/>
        </w:r>
        <w:r w:rsidR="0051061B">
          <w:rPr>
            <w:noProof/>
            <w:webHidden/>
          </w:rPr>
          <w:t>42</w:t>
        </w:r>
        <w:r w:rsidR="00177159">
          <w:rPr>
            <w:noProof/>
            <w:webHidden/>
          </w:rPr>
          <w:fldChar w:fldCharType="end"/>
        </w:r>
      </w:hyperlink>
    </w:p>
    <w:p w14:paraId="264F0636" w14:textId="1FC85F01" w:rsidR="00177159" w:rsidRDefault="006F537D">
      <w:pPr>
        <w:pStyle w:val="TOC2"/>
        <w:tabs>
          <w:tab w:val="right" w:pos="9956"/>
        </w:tabs>
        <w:rPr>
          <w:b w:val="0"/>
          <w:bCs w:val="0"/>
          <w:noProof/>
        </w:rPr>
      </w:pPr>
      <w:hyperlink w:anchor="_Toc134628921" w:history="1">
        <w:r w:rsidR="00177159" w:rsidRPr="00010754">
          <w:rPr>
            <w:rStyle w:val="Hyperlink"/>
            <w:rFonts w:ascii="Times New Roman" w:hAnsi="Times New Roman" w:cs="Times New Roman"/>
            <w:noProof/>
          </w:rPr>
          <w:t>5.3 Conclusion</w:t>
        </w:r>
        <w:r w:rsidR="00177159">
          <w:rPr>
            <w:noProof/>
            <w:webHidden/>
          </w:rPr>
          <w:tab/>
        </w:r>
        <w:r w:rsidR="00177159">
          <w:rPr>
            <w:noProof/>
            <w:webHidden/>
          </w:rPr>
          <w:fldChar w:fldCharType="begin"/>
        </w:r>
        <w:r w:rsidR="00177159">
          <w:rPr>
            <w:noProof/>
            <w:webHidden/>
          </w:rPr>
          <w:instrText xml:space="preserve"> PAGEREF _Toc134628921 \h </w:instrText>
        </w:r>
        <w:r w:rsidR="00177159">
          <w:rPr>
            <w:noProof/>
            <w:webHidden/>
          </w:rPr>
        </w:r>
        <w:r w:rsidR="00177159">
          <w:rPr>
            <w:noProof/>
            <w:webHidden/>
          </w:rPr>
          <w:fldChar w:fldCharType="separate"/>
        </w:r>
        <w:r w:rsidR="0051061B">
          <w:rPr>
            <w:noProof/>
            <w:webHidden/>
          </w:rPr>
          <w:t>43</w:t>
        </w:r>
        <w:r w:rsidR="00177159">
          <w:rPr>
            <w:noProof/>
            <w:webHidden/>
          </w:rPr>
          <w:fldChar w:fldCharType="end"/>
        </w:r>
      </w:hyperlink>
    </w:p>
    <w:p w14:paraId="40AE151E" w14:textId="1BA2E8D9" w:rsidR="00177159" w:rsidRDefault="006F537D">
      <w:pPr>
        <w:pStyle w:val="TOC1"/>
        <w:tabs>
          <w:tab w:val="right" w:pos="9956"/>
        </w:tabs>
        <w:rPr>
          <w:rFonts w:asciiTheme="minorHAnsi" w:hAnsiTheme="minorHAnsi"/>
          <w:b w:val="0"/>
          <w:bCs w:val="0"/>
          <w:i w:val="0"/>
          <w:iCs w:val="0"/>
          <w:noProof/>
          <w:sz w:val="22"/>
          <w:szCs w:val="22"/>
        </w:rPr>
      </w:pPr>
      <w:hyperlink w:anchor="_Toc134628922" w:history="1">
        <w:r w:rsidR="00177159" w:rsidRPr="00010754">
          <w:rPr>
            <w:rStyle w:val="Hyperlink"/>
            <w:rFonts w:cs="Times New Roman"/>
            <w:noProof/>
          </w:rPr>
          <w:t xml:space="preserve"> Reference</w:t>
        </w:r>
        <w:r w:rsidR="00177159">
          <w:rPr>
            <w:noProof/>
            <w:webHidden/>
          </w:rPr>
          <w:tab/>
        </w:r>
        <w:r w:rsidR="00177159">
          <w:rPr>
            <w:noProof/>
            <w:webHidden/>
          </w:rPr>
          <w:fldChar w:fldCharType="begin"/>
        </w:r>
        <w:r w:rsidR="00177159">
          <w:rPr>
            <w:noProof/>
            <w:webHidden/>
          </w:rPr>
          <w:instrText xml:space="preserve"> PAGEREF _Toc134628922 \h </w:instrText>
        </w:r>
        <w:r w:rsidR="00177159">
          <w:rPr>
            <w:noProof/>
            <w:webHidden/>
          </w:rPr>
        </w:r>
        <w:r w:rsidR="00177159">
          <w:rPr>
            <w:noProof/>
            <w:webHidden/>
          </w:rPr>
          <w:fldChar w:fldCharType="separate"/>
        </w:r>
        <w:r w:rsidR="0051061B">
          <w:rPr>
            <w:noProof/>
            <w:webHidden/>
          </w:rPr>
          <w:t>45</w:t>
        </w:r>
        <w:r w:rsidR="00177159">
          <w:rPr>
            <w:noProof/>
            <w:webHidden/>
          </w:rPr>
          <w:fldChar w:fldCharType="end"/>
        </w:r>
      </w:hyperlink>
    </w:p>
    <w:p w14:paraId="6A302336" w14:textId="4FE8FDDD" w:rsidR="0093007A" w:rsidRDefault="007316D7" w:rsidP="00F66872">
      <w:pPr>
        <w:keepNext/>
        <w:keepLines/>
        <w:spacing w:line="276" w:lineRule="auto"/>
        <w:jc w:val="both"/>
        <w:rPr>
          <w:rFonts w:ascii="Times New Roman" w:hAnsi="Times New Roman" w:cs="Times New Roman"/>
          <w:b/>
          <w:color w:val="366091"/>
          <w:sz w:val="28"/>
          <w:szCs w:val="28"/>
        </w:rPr>
      </w:pPr>
      <w:r>
        <w:rPr>
          <w:rFonts w:ascii="Times New Roman" w:hAnsi="Times New Roman" w:cs="Times New Roman"/>
          <w:b/>
          <w:color w:val="366091"/>
          <w:sz w:val="28"/>
          <w:szCs w:val="28"/>
        </w:rPr>
        <w:fldChar w:fldCharType="end"/>
      </w:r>
    </w:p>
    <w:p w14:paraId="284CB1C5" w14:textId="7C508F9B" w:rsidR="0090550A" w:rsidRDefault="0090550A" w:rsidP="00F66872">
      <w:pPr>
        <w:keepNext/>
        <w:keepLines/>
        <w:spacing w:line="276" w:lineRule="auto"/>
        <w:jc w:val="both"/>
        <w:rPr>
          <w:rFonts w:ascii="Times New Roman" w:hAnsi="Times New Roman" w:cs="Times New Roman"/>
          <w:b/>
          <w:color w:val="366091"/>
          <w:sz w:val="28"/>
          <w:szCs w:val="28"/>
        </w:rPr>
      </w:pPr>
    </w:p>
    <w:p w14:paraId="0E9D872A" w14:textId="289BA9D1" w:rsidR="0090550A" w:rsidRDefault="0090550A" w:rsidP="00F66872">
      <w:pPr>
        <w:keepNext/>
        <w:keepLines/>
        <w:spacing w:line="276" w:lineRule="auto"/>
        <w:jc w:val="both"/>
        <w:rPr>
          <w:rFonts w:ascii="Times New Roman" w:hAnsi="Times New Roman" w:cs="Times New Roman"/>
          <w:b/>
          <w:color w:val="366091"/>
          <w:sz w:val="28"/>
          <w:szCs w:val="28"/>
        </w:rPr>
      </w:pPr>
    </w:p>
    <w:p w14:paraId="4B9BB672" w14:textId="635BB0BF" w:rsidR="0090550A" w:rsidRDefault="0090550A" w:rsidP="00F66872">
      <w:pPr>
        <w:keepNext/>
        <w:keepLines/>
        <w:spacing w:line="276" w:lineRule="auto"/>
        <w:jc w:val="both"/>
        <w:rPr>
          <w:rFonts w:ascii="Times New Roman" w:hAnsi="Times New Roman" w:cs="Times New Roman"/>
          <w:b/>
          <w:color w:val="366091"/>
          <w:sz w:val="28"/>
          <w:szCs w:val="28"/>
        </w:rPr>
      </w:pPr>
    </w:p>
    <w:p w14:paraId="4F987391" w14:textId="00FD1B93" w:rsidR="0090550A" w:rsidRDefault="0090550A" w:rsidP="00F66872">
      <w:pPr>
        <w:keepNext/>
        <w:keepLines/>
        <w:spacing w:line="276" w:lineRule="auto"/>
        <w:jc w:val="both"/>
        <w:rPr>
          <w:rFonts w:ascii="Times New Roman" w:hAnsi="Times New Roman" w:cs="Times New Roman"/>
          <w:b/>
          <w:color w:val="366091"/>
          <w:sz w:val="28"/>
          <w:szCs w:val="28"/>
        </w:rPr>
      </w:pPr>
    </w:p>
    <w:p w14:paraId="09179306" w14:textId="0E7B3768" w:rsidR="0090550A" w:rsidRDefault="0090550A" w:rsidP="00F66872">
      <w:pPr>
        <w:keepNext/>
        <w:keepLines/>
        <w:spacing w:line="276" w:lineRule="auto"/>
        <w:jc w:val="both"/>
        <w:rPr>
          <w:rFonts w:ascii="Times New Roman" w:hAnsi="Times New Roman" w:cs="Times New Roman"/>
          <w:b/>
          <w:color w:val="366091"/>
          <w:sz w:val="28"/>
          <w:szCs w:val="28"/>
        </w:rPr>
      </w:pPr>
    </w:p>
    <w:p w14:paraId="1FADE1BE" w14:textId="5AA89E66" w:rsidR="0090550A" w:rsidRDefault="0090550A" w:rsidP="00F66872">
      <w:pPr>
        <w:keepNext/>
        <w:keepLines/>
        <w:spacing w:line="276" w:lineRule="auto"/>
        <w:jc w:val="both"/>
        <w:rPr>
          <w:rFonts w:ascii="Times New Roman" w:hAnsi="Times New Roman" w:cs="Times New Roman"/>
          <w:b/>
          <w:color w:val="366091"/>
          <w:sz w:val="28"/>
          <w:szCs w:val="28"/>
        </w:rPr>
      </w:pPr>
    </w:p>
    <w:p w14:paraId="11D18693" w14:textId="222BF9BF" w:rsidR="0090550A" w:rsidRDefault="0090550A" w:rsidP="00F66872">
      <w:pPr>
        <w:keepNext/>
        <w:keepLines/>
        <w:spacing w:line="276" w:lineRule="auto"/>
        <w:jc w:val="both"/>
        <w:rPr>
          <w:rFonts w:ascii="Times New Roman" w:hAnsi="Times New Roman" w:cs="Times New Roman"/>
          <w:b/>
          <w:color w:val="366091"/>
          <w:sz w:val="28"/>
          <w:szCs w:val="28"/>
        </w:rPr>
      </w:pPr>
    </w:p>
    <w:p w14:paraId="0C18C6AB" w14:textId="4EC3A92A" w:rsidR="0090550A" w:rsidRDefault="0090550A" w:rsidP="00F66872">
      <w:pPr>
        <w:keepNext/>
        <w:keepLines/>
        <w:spacing w:line="276" w:lineRule="auto"/>
        <w:jc w:val="both"/>
        <w:rPr>
          <w:rFonts w:ascii="Times New Roman" w:hAnsi="Times New Roman" w:cs="Times New Roman"/>
          <w:b/>
          <w:color w:val="366091"/>
          <w:sz w:val="28"/>
          <w:szCs w:val="28"/>
        </w:rPr>
      </w:pPr>
    </w:p>
    <w:p w14:paraId="433D9ABB" w14:textId="77777777" w:rsidR="0090550A" w:rsidRPr="00BC00AB" w:rsidRDefault="0090550A" w:rsidP="00F66872">
      <w:pPr>
        <w:keepNext/>
        <w:keepLines/>
        <w:spacing w:line="276" w:lineRule="auto"/>
        <w:jc w:val="both"/>
        <w:rPr>
          <w:rFonts w:ascii="Times New Roman" w:hAnsi="Times New Roman" w:cs="Times New Roman"/>
          <w:b/>
          <w:color w:val="366091"/>
          <w:sz w:val="28"/>
          <w:szCs w:val="28"/>
        </w:rPr>
      </w:pPr>
    </w:p>
    <w:p w14:paraId="6E40CDEE" w14:textId="6458ABDD" w:rsidR="00F66872" w:rsidRDefault="00F66872" w:rsidP="000B688A">
      <w:pPr>
        <w:tabs>
          <w:tab w:val="left" w:pos="880"/>
          <w:tab w:val="right" w:pos="9960"/>
        </w:tabs>
        <w:jc w:val="both"/>
        <w:rPr>
          <w:rFonts w:ascii="Times New Roman" w:hAnsi="Times New Roman" w:cs="Times New Roman"/>
          <w:color w:val="000000"/>
        </w:rPr>
      </w:pPr>
    </w:p>
    <w:p w14:paraId="00313A9C" w14:textId="25B0A59F" w:rsidR="0090550A" w:rsidRDefault="0090550A" w:rsidP="000B688A">
      <w:pPr>
        <w:tabs>
          <w:tab w:val="left" w:pos="880"/>
          <w:tab w:val="right" w:pos="9960"/>
        </w:tabs>
        <w:jc w:val="both"/>
        <w:rPr>
          <w:rFonts w:ascii="Times New Roman" w:hAnsi="Times New Roman" w:cs="Times New Roman"/>
          <w:color w:val="000000"/>
        </w:rPr>
      </w:pPr>
    </w:p>
    <w:p w14:paraId="0B6EB628" w14:textId="7EC0113B" w:rsidR="0090550A" w:rsidRDefault="0090550A" w:rsidP="000B688A">
      <w:pPr>
        <w:tabs>
          <w:tab w:val="left" w:pos="880"/>
          <w:tab w:val="right" w:pos="9960"/>
        </w:tabs>
        <w:jc w:val="both"/>
        <w:rPr>
          <w:rFonts w:ascii="Times New Roman" w:hAnsi="Times New Roman" w:cs="Times New Roman"/>
          <w:color w:val="000000"/>
        </w:rPr>
      </w:pPr>
    </w:p>
    <w:p w14:paraId="7B2A7D2F" w14:textId="354FBA40" w:rsidR="0090550A" w:rsidRDefault="0090550A" w:rsidP="000B688A">
      <w:pPr>
        <w:tabs>
          <w:tab w:val="left" w:pos="880"/>
          <w:tab w:val="right" w:pos="9960"/>
        </w:tabs>
        <w:jc w:val="both"/>
        <w:rPr>
          <w:rFonts w:ascii="Times New Roman" w:hAnsi="Times New Roman" w:cs="Times New Roman"/>
          <w:color w:val="000000"/>
        </w:rPr>
      </w:pPr>
    </w:p>
    <w:p w14:paraId="42E13FBB" w14:textId="2A1D3B0F" w:rsidR="0090550A" w:rsidRDefault="0090550A" w:rsidP="000B688A">
      <w:pPr>
        <w:tabs>
          <w:tab w:val="left" w:pos="880"/>
          <w:tab w:val="right" w:pos="9960"/>
        </w:tabs>
        <w:jc w:val="both"/>
        <w:rPr>
          <w:rFonts w:ascii="Times New Roman" w:hAnsi="Times New Roman" w:cs="Times New Roman"/>
          <w:color w:val="000000"/>
        </w:rPr>
      </w:pPr>
    </w:p>
    <w:p w14:paraId="6A86EAC9" w14:textId="229DF350" w:rsidR="0090550A" w:rsidRDefault="0090550A" w:rsidP="000B688A">
      <w:pPr>
        <w:tabs>
          <w:tab w:val="left" w:pos="880"/>
          <w:tab w:val="right" w:pos="9960"/>
        </w:tabs>
        <w:jc w:val="both"/>
        <w:rPr>
          <w:rFonts w:ascii="Times New Roman" w:hAnsi="Times New Roman" w:cs="Times New Roman"/>
          <w:color w:val="000000"/>
        </w:rPr>
      </w:pPr>
    </w:p>
    <w:p w14:paraId="6314C624" w14:textId="107DC2D7" w:rsidR="0090550A" w:rsidRDefault="0090550A" w:rsidP="000B688A">
      <w:pPr>
        <w:tabs>
          <w:tab w:val="left" w:pos="880"/>
          <w:tab w:val="right" w:pos="9960"/>
        </w:tabs>
        <w:jc w:val="both"/>
        <w:rPr>
          <w:rFonts w:ascii="Times New Roman" w:hAnsi="Times New Roman" w:cs="Times New Roman"/>
          <w:color w:val="000000"/>
        </w:rPr>
      </w:pPr>
    </w:p>
    <w:p w14:paraId="4562F10F" w14:textId="4ADF5DAC" w:rsidR="0090550A" w:rsidRDefault="0090550A" w:rsidP="000B688A">
      <w:pPr>
        <w:tabs>
          <w:tab w:val="left" w:pos="880"/>
          <w:tab w:val="right" w:pos="9960"/>
        </w:tabs>
        <w:jc w:val="both"/>
        <w:rPr>
          <w:rFonts w:ascii="Times New Roman" w:hAnsi="Times New Roman" w:cs="Times New Roman"/>
          <w:color w:val="000000"/>
        </w:rPr>
      </w:pPr>
    </w:p>
    <w:p w14:paraId="48ED6924" w14:textId="3CDC008E" w:rsidR="0090550A" w:rsidRDefault="0090550A" w:rsidP="000B688A">
      <w:pPr>
        <w:tabs>
          <w:tab w:val="left" w:pos="880"/>
          <w:tab w:val="right" w:pos="9960"/>
        </w:tabs>
        <w:jc w:val="both"/>
        <w:rPr>
          <w:rFonts w:ascii="Times New Roman" w:hAnsi="Times New Roman" w:cs="Times New Roman"/>
          <w:color w:val="000000"/>
        </w:rPr>
      </w:pPr>
    </w:p>
    <w:p w14:paraId="21C80FDA" w14:textId="5D462DE9" w:rsidR="0090550A" w:rsidRDefault="0090550A" w:rsidP="000B688A">
      <w:pPr>
        <w:tabs>
          <w:tab w:val="left" w:pos="880"/>
          <w:tab w:val="right" w:pos="9960"/>
        </w:tabs>
        <w:jc w:val="both"/>
        <w:rPr>
          <w:rFonts w:ascii="Times New Roman" w:hAnsi="Times New Roman" w:cs="Times New Roman"/>
          <w:color w:val="000000"/>
        </w:rPr>
      </w:pPr>
    </w:p>
    <w:p w14:paraId="7232334E" w14:textId="5253400E" w:rsidR="0090550A" w:rsidRDefault="0090550A" w:rsidP="000B688A">
      <w:pPr>
        <w:tabs>
          <w:tab w:val="left" w:pos="880"/>
          <w:tab w:val="right" w:pos="9960"/>
        </w:tabs>
        <w:jc w:val="both"/>
        <w:rPr>
          <w:rFonts w:ascii="Times New Roman" w:hAnsi="Times New Roman" w:cs="Times New Roman"/>
          <w:color w:val="000000"/>
        </w:rPr>
      </w:pPr>
    </w:p>
    <w:p w14:paraId="5ECD47C1" w14:textId="442DE964" w:rsidR="0090550A" w:rsidRDefault="0090550A" w:rsidP="000B688A">
      <w:pPr>
        <w:tabs>
          <w:tab w:val="left" w:pos="880"/>
          <w:tab w:val="right" w:pos="9960"/>
        </w:tabs>
        <w:jc w:val="both"/>
        <w:rPr>
          <w:rFonts w:ascii="Times New Roman" w:hAnsi="Times New Roman" w:cs="Times New Roman"/>
          <w:color w:val="000000"/>
        </w:rPr>
      </w:pPr>
    </w:p>
    <w:p w14:paraId="305F74CD" w14:textId="7F98E079" w:rsidR="0090550A" w:rsidRDefault="0090550A" w:rsidP="000B688A">
      <w:pPr>
        <w:tabs>
          <w:tab w:val="left" w:pos="880"/>
          <w:tab w:val="right" w:pos="9960"/>
        </w:tabs>
        <w:jc w:val="both"/>
        <w:rPr>
          <w:rFonts w:ascii="Times New Roman" w:hAnsi="Times New Roman" w:cs="Times New Roman"/>
          <w:color w:val="000000"/>
        </w:rPr>
      </w:pPr>
    </w:p>
    <w:p w14:paraId="26E87FEA" w14:textId="23318E9D" w:rsidR="0090550A" w:rsidRDefault="0090550A" w:rsidP="000B688A">
      <w:pPr>
        <w:tabs>
          <w:tab w:val="left" w:pos="880"/>
          <w:tab w:val="right" w:pos="9960"/>
        </w:tabs>
        <w:jc w:val="both"/>
        <w:rPr>
          <w:rFonts w:ascii="Times New Roman" w:hAnsi="Times New Roman" w:cs="Times New Roman"/>
          <w:color w:val="000000"/>
        </w:rPr>
      </w:pPr>
    </w:p>
    <w:p w14:paraId="3F38E903" w14:textId="5311F407" w:rsidR="0090550A" w:rsidRDefault="0090550A" w:rsidP="000B688A">
      <w:pPr>
        <w:tabs>
          <w:tab w:val="left" w:pos="880"/>
          <w:tab w:val="right" w:pos="9960"/>
        </w:tabs>
        <w:jc w:val="both"/>
        <w:rPr>
          <w:rFonts w:ascii="Times New Roman" w:hAnsi="Times New Roman" w:cs="Times New Roman"/>
          <w:color w:val="000000"/>
        </w:rPr>
      </w:pPr>
    </w:p>
    <w:p w14:paraId="72CBA581" w14:textId="26D44AB9" w:rsidR="0090550A" w:rsidRDefault="0090550A" w:rsidP="000B688A">
      <w:pPr>
        <w:tabs>
          <w:tab w:val="left" w:pos="880"/>
          <w:tab w:val="right" w:pos="9960"/>
        </w:tabs>
        <w:jc w:val="both"/>
        <w:rPr>
          <w:rFonts w:ascii="Times New Roman" w:hAnsi="Times New Roman" w:cs="Times New Roman"/>
          <w:color w:val="000000"/>
        </w:rPr>
      </w:pPr>
    </w:p>
    <w:p w14:paraId="39436D08" w14:textId="0AE56978" w:rsidR="0090550A" w:rsidRDefault="0090550A" w:rsidP="000B688A">
      <w:pPr>
        <w:tabs>
          <w:tab w:val="left" w:pos="880"/>
          <w:tab w:val="right" w:pos="9960"/>
        </w:tabs>
        <w:jc w:val="both"/>
        <w:rPr>
          <w:rFonts w:ascii="Times New Roman" w:hAnsi="Times New Roman" w:cs="Times New Roman"/>
          <w:color w:val="000000"/>
        </w:rPr>
      </w:pPr>
    </w:p>
    <w:p w14:paraId="1E0BDDF6" w14:textId="79E7DC0C" w:rsidR="0090550A" w:rsidRDefault="0090550A" w:rsidP="000B688A">
      <w:pPr>
        <w:tabs>
          <w:tab w:val="left" w:pos="880"/>
          <w:tab w:val="right" w:pos="9960"/>
        </w:tabs>
        <w:jc w:val="both"/>
        <w:rPr>
          <w:rFonts w:ascii="Times New Roman" w:hAnsi="Times New Roman" w:cs="Times New Roman"/>
          <w:color w:val="000000"/>
        </w:rPr>
      </w:pPr>
    </w:p>
    <w:p w14:paraId="4EF19F76" w14:textId="30D1DAD5" w:rsidR="0090550A" w:rsidRDefault="0090550A" w:rsidP="000B688A">
      <w:pPr>
        <w:tabs>
          <w:tab w:val="left" w:pos="880"/>
          <w:tab w:val="right" w:pos="9960"/>
        </w:tabs>
        <w:jc w:val="both"/>
        <w:rPr>
          <w:rFonts w:ascii="Times New Roman" w:hAnsi="Times New Roman" w:cs="Times New Roman"/>
          <w:color w:val="000000"/>
        </w:rPr>
      </w:pPr>
    </w:p>
    <w:p w14:paraId="7DC4F26B" w14:textId="3D3F1702" w:rsidR="0090550A" w:rsidRDefault="0090550A" w:rsidP="000B688A">
      <w:pPr>
        <w:tabs>
          <w:tab w:val="left" w:pos="880"/>
          <w:tab w:val="right" w:pos="9960"/>
        </w:tabs>
        <w:jc w:val="both"/>
        <w:rPr>
          <w:rFonts w:ascii="Times New Roman" w:hAnsi="Times New Roman" w:cs="Times New Roman"/>
          <w:color w:val="000000"/>
        </w:rPr>
      </w:pPr>
    </w:p>
    <w:p w14:paraId="386274FA" w14:textId="6E6C2985" w:rsidR="0090550A" w:rsidRDefault="0090550A" w:rsidP="000B688A">
      <w:pPr>
        <w:tabs>
          <w:tab w:val="left" w:pos="880"/>
          <w:tab w:val="right" w:pos="9960"/>
        </w:tabs>
        <w:jc w:val="both"/>
        <w:rPr>
          <w:rFonts w:ascii="Times New Roman" w:hAnsi="Times New Roman" w:cs="Times New Roman"/>
          <w:color w:val="000000"/>
        </w:rPr>
      </w:pPr>
    </w:p>
    <w:p w14:paraId="4681C9EE" w14:textId="52181DA9" w:rsidR="0090550A" w:rsidRDefault="0090550A" w:rsidP="000B688A">
      <w:pPr>
        <w:tabs>
          <w:tab w:val="left" w:pos="880"/>
          <w:tab w:val="right" w:pos="9960"/>
        </w:tabs>
        <w:jc w:val="both"/>
        <w:rPr>
          <w:rFonts w:ascii="Times New Roman" w:hAnsi="Times New Roman" w:cs="Times New Roman"/>
          <w:color w:val="000000"/>
        </w:rPr>
      </w:pPr>
    </w:p>
    <w:p w14:paraId="0236B5DD" w14:textId="141CFCC4" w:rsidR="0090550A" w:rsidRDefault="0090550A" w:rsidP="000B688A">
      <w:pPr>
        <w:tabs>
          <w:tab w:val="left" w:pos="880"/>
          <w:tab w:val="right" w:pos="9960"/>
        </w:tabs>
        <w:jc w:val="both"/>
        <w:rPr>
          <w:rFonts w:ascii="Times New Roman" w:hAnsi="Times New Roman" w:cs="Times New Roman"/>
          <w:color w:val="000000"/>
        </w:rPr>
      </w:pPr>
    </w:p>
    <w:p w14:paraId="3719B6E2" w14:textId="60E6FFB1" w:rsidR="0090550A" w:rsidRDefault="0090550A" w:rsidP="000B688A">
      <w:pPr>
        <w:tabs>
          <w:tab w:val="left" w:pos="880"/>
          <w:tab w:val="right" w:pos="9960"/>
        </w:tabs>
        <w:jc w:val="both"/>
        <w:rPr>
          <w:rFonts w:ascii="Times New Roman" w:hAnsi="Times New Roman" w:cs="Times New Roman"/>
          <w:color w:val="000000"/>
        </w:rPr>
      </w:pPr>
    </w:p>
    <w:p w14:paraId="18EC15BA" w14:textId="391379E9" w:rsidR="0090550A" w:rsidRDefault="0090550A" w:rsidP="000B688A">
      <w:pPr>
        <w:tabs>
          <w:tab w:val="left" w:pos="880"/>
          <w:tab w:val="right" w:pos="9960"/>
        </w:tabs>
        <w:jc w:val="both"/>
        <w:rPr>
          <w:rFonts w:ascii="Times New Roman" w:hAnsi="Times New Roman" w:cs="Times New Roman"/>
          <w:color w:val="000000"/>
        </w:rPr>
      </w:pPr>
    </w:p>
    <w:p w14:paraId="3B38BC68" w14:textId="645D7611" w:rsidR="0090550A" w:rsidRDefault="0090550A" w:rsidP="000B688A">
      <w:pPr>
        <w:tabs>
          <w:tab w:val="left" w:pos="880"/>
          <w:tab w:val="right" w:pos="9960"/>
        </w:tabs>
        <w:jc w:val="both"/>
        <w:rPr>
          <w:rFonts w:ascii="Times New Roman" w:hAnsi="Times New Roman" w:cs="Times New Roman"/>
          <w:color w:val="000000"/>
        </w:rPr>
      </w:pPr>
    </w:p>
    <w:p w14:paraId="70875924" w14:textId="7A017356" w:rsidR="0090550A" w:rsidRDefault="0090550A" w:rsidP="000B688A">
      <w:pPr>
        <w:tabs>
          <w:tab w:val="left" w:pos="880"/>
          <w:tab w:val="right" w:pos="9960"/>
        </w:tabs>
        <w:jc w:val="both"/>
        <w:rPr>
          <w:rFonts w:ascii="Times New Roman" w:hAnsi="Times New Roman" w:cs="Times New Roman"/>
          <w:color w:val="000000"/>
        </w:rPr>
      </w:pPr>
    </w:p>
    <w:p w14:paraId="24B2977D" w14:textId="1E36F501" w:rsidR="0090550A" w:rsidRDefault="0090550A" w:rsidP="000B688A">
      <w:pPr>
        <w:tabs>
          <w:tab w:val="left" w:pos="880"/>
          <w:tab w:val="right" w:pos="9960"/>
        </w:tabs>
        <w:jc w:val="both"/>
        <w:rPr>
          <w:rFonts w:ascii="Times New Roman" w:hAnsi="Times New Roman" w:cs="Times New Roman"/>
          <w:color w:val="000000"/>
        </w:rPr>
      </w:pPr>
    </w:p>
    <w:p w14:paraId="3D61E46E" w14:textId="2F3BB14B" w:rsidR="0090550A" w:rsidRDefault="0090550A" w:rsidP="000B688A">
      <w:pPr>
        <w:tabs>
          <w:tab w:val="left" w:pos="880"/>
          <w:tab w:val="right" w:pos="9960"/>
        </w:tabs>
        <w:jc w:val="both"/>
        <w:rPr>
          <w:rFonts w:ascii="Times New Roman" w:hAnsi="Times New Roman" w:cs="Times New Roman"/>
          <w:color w:val="000000"/>
        </w:rPr>
      </w:pPr>
    </w:p>
    <w:p w14:paraId="200D667C" w14:textId="0D500C0C" w:rsidR="0090550A" w:rsidRDefault="0090550A" w:rsidP="000B688A">
      <w:pPr>
        <w:tabs>
          <w:tab w:val="left" w:pos="880"/>
          <w:tab w:val="right" w:pos="9960"/>
        </w:tabs>
        <w:jc w:val="both"/>
        <w:rPr>
          <w:rFonts w:ascii="Times New Roman" w:hAnsi="Times New Roman" w:cs="Times New Roman"/>
          <w:color w:val="000000"/>
        </w:rPr>
      </w:pPr>
    </w:p>
    <w:p w14:paraId="52EADC49" w14:textId="00DAB51C" w:rsidR="0090550A" w:rsidRDefault="0090550A" w:rsidP="000B688A">
      <w:pPr>
        <w:tabs>
          <w:tab w:val="left" w:pos="880"/>
          <w:tab w:val="right" w:pos="9960"/>
        </w:tabs>
        <w:jc w:val="both"/>
        <w:rPr>
          <w:rFonts w:ascii="Times New Roman" w:hAnsi="Times New Roman" w:cs="Times New Roman"/>
          <w:color w:val="000000"/>
        </w:rPr>
      </w:pPr>
    </w:p>
    <w:p w14:paraId="61629856" w14:textId="77777777" w:rsidR="0090550A" w:rsidRPr="000B688A" w:rsidRDefault="0090550A" w:rsidP="000B688A">
      <w:pPr>
        <w:tabs>
          <w:tab w:val="left" w:pos="880"/>
          <w:tab w:val="right" w:pos="9960"/>
        </w:tabs>
        <w:jc w:val="both"/>
        <w:rPr>
          <w:rFonts w:ascii="Times New Roman" w:hAnsi="Times New Roman" w:cs="Times New Roman"/>
          <w:color w:val="000000"/>
        </w:rPr>
      </w:pPr>
    </w:p>
    <w:p w14:paraId="5C5849D0" w14:textId="77777777" w:rsidR="00D65219" w:rsidRPr="00BC00AB" w:rsidRDefault="00D65219" w:rsidP="00F66872">
      <w:pPr>
        <w:pStyle w:val="BodyText"/>
        <w:spacing w:after="1"/>
        <w:rPr>
          <w:rFonts w:ascii="Times New Roman" w:hAnsi="Times New Roman" w:cs="Times New Roman"/>
          <w:sz w:val="14"/>
          <w:szCs w:val="14"/>
        </w:rPr>
      </w:pPr>
    </w:p>
    <w:p w14:paraId="4729179A" w14:textId="0A54EEE3" w:rsidR="00F66872" w:rsidRPr="00BC00AB" w:rsidRDefault="00F66872" w:rsidP="00F66872">
      <w:pPr>
        <w:pStyle w:val="BodyText"/>
        <w:spacing w:line="20" w:lineRule="exact"/>
        <w:rPr>
          <w:rFonts w:ascii="Times New Roman" w:hAnsi="Times New Roman" w:cs="Times New Roman"/>
          <w:sz w:val="2"/>
        </w:rPr>
      </w:pPr>
      <w:r w:rsidRPr="00BC00AB">
        <w:rPr>
          <w:rFonts w:ascii="Times New Roman" w:hAnsi="Times New Roman" w:cs="Times New Roman"/>
          <w:noProof/>
        </w:rPr>
        <mc:AlternateContent>
          <mc:Choice Requires="wpg">
            <w:drawing>
              <wp:inline distT="0" distB="0" distL="0" distR="0" wp14:anchorId="1788666A" wp14:editId="66CDBF03">
                <wp:extent cx="6309360" cy="6350"/>
                <wp:effectExtent l="9525" t="9525" r="5715" b="317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9360" cy="6350"/>
                          <a:chOff x="0" y="0"/>
                          <a:chExt cx="9624" cy="10"/>
                        </a:xfrm>
                      </wpg:grpSpPr>
                      <wps:wsp>
                        <wps:cNvPr id="48" name="Line 70"/>
                        <wps:cNvCnPr>
                          <a:cxnSpLocks/>
                        </wps:cNvCnPr>
                        <wps:spPr bwMode="auto">
                          <a:xfrm>
                            <a:off x="0" y="5"/>
                            <a:ext cx="9624"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5F0510F" id="Group 47" o:spid="_x0000_s1026" style="width:496.8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">
                <v:line id="Line 70"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" strokeweight=".17569mm">
                  <o:lock v:ext="edit" shapetype="f"/>
                </v:line>
                <w10:anchorlock/>
              </v:group>
            </w:pict>
          </mc:Fallback>
        </mc:AlternateContent>
      </w:r>
    </w:p>
    <w:p w14:paraId="0E7B3768" w14:textId="5F7BBD36" w:rsidR="00F66872" w:rsidRPr="009B51E8" w:rsidRDefault="00F66872" w:rsidP="009B51E8">
      <w:pPr>
        <w:pStyle w:val="Heading1"/>
        <w:rPr>
          <w:rFonts w:ascii="Times New Roman" w:hAnsi="Times New Roman" w:cs="Times New Roman"/>
        </w:rPr>
      </w:pPr>
      <w:bookmarkStart w:id="17" w:name="List_of_Figures"/>
      <w:bookmarkStart w:id="18" w:name="_bookmark2"/>
      <w:bookmarkStart w:id="19" w:name="_Toc134430945"/>
      <w:bookmarkStart w:id="20" w:name="_Toc134441233"/>
      <w:bookmarkStart w:id="21" w:name="_Toc134628879"/>
      <w:bookmarkEnd w:id="17"/>
      <w:bookmarkEnd w:id="18"/>
      <w:r w:rsidRPr="009B51E8">
        <w:rPr>
          <w:rFonts w:ascii="Times New Roman" w:hAnsi="Times New Roman" w:cs="Times New Roman"/>
        </w:rPr>
        <w:t>List</w:t>
      </w:r>
      <w:r w:rsidRPr="009B51E8">
        <w:rPr>
          <w:rFonts w:ascii="Times New Roman" w:hAnsi="Times New Roman" w:cs="Times New Roman"/>
          <w:spacing w:val="13"/>
        </w:rPr>
        <w:t xml:space="preserve"> </w:t>
      </w:r>
      <w:r w:rsidRPr="009B51E8">
        <w:rPr>
          <w:rFonts w:ascii="Times New Roman" w:hAnsi="Times New Roman" w:cs="Times New Roman"/>
        </w:rPr>
        <w:t>of</w:t>
      </w:r>
      <w:r w:rsidRPr="009B51E8">
        <w:rPr>
          <w:rFonts w:ascii="Times New Roman" w:hAnsi="Times New Roman" w:cs="Times New Roman"/>
          <w:spacing w:val="13"/>
        </w:rPr>
        <w:t xml:space="preserve"> </w:t>
      </w:r>
      <w:r w:rsidRPr="009B51E8">
        <w:rPr>
          <w:rFonts w:ascii="Times New Roman" w:hAnsi="Times New Roman" w:cs="Times New Roman"/>
        </w:rPr>
        <w:t>Figures</w:t>
      </w:r>
      <w:bookmarkEnd w:id="19"/>
      <w:bookmarkEnd w:id="20"/>
      <w:bookmarkEnd w:id="21"/>
    </w:p>
    <w:p w14:paraId="280936B2" w14:textId="77777777" w:rsidR="00F66872" w:rsidRPr="00BC00AB" w:rsidRDefault="00F66872" w:rsidP="00F66872">
      <w:pPr>
        <w:pStyle w:val="BodyText"/>
        <w:spacing w:before="11"/>
        <w:rPr>
          <w:rFonts w:ascii="Times New Roman" w:hAnsi="Times New Roman" w:cs="Times New Roman"/>
          <w:b/>
          <w:sz w:val="20"/>
        </w:rPr>
      </w:pPr>
      <w:r w:rsidRPr="00BC00AB">
        <w:rPr>
          <w:rFonts w:ascii="Times New Roman" w:hAnsi="Times New Roman" w:cs="Times New Roman"/>
          <w:noProof/>
        </w:rPr>
        <mc:AlternateContent>
          <mc:Choice Requires="wps">
            <w:drawing>
              <wp:anchor distT="0" distB="0" distL="0" distR="0" simplePos="0" relativeHeight="251664384" behindDoc="1" locked="0" layoutInCell="1" allowOverlap="1" wp14:anchorId="7E25C590" wp14:editId="0A1911D0">
                <wp:simplePos x="0" y="0"/>
                <wp:positionH relativeFrom="page">
                  <wp:posOffset>617855</wp:posOffset>
                </wp:positionH>
                <wp:positionV relativeFrom="paragraph">
                  <wp:posOffset>168275</wp:posOffset>
                </wp:positionV>
                <wp:extent cx="6309360" cy="1270"/>
                <wp:effectExtent l="0" t="0" r="0" b="0"/>
                <wp:wrapTopAndBottom/>
                <wp:docPr id="71" name="Freeform: 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936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3D16E" id="Freeform: Shape 71" o:spid="_x0000_s1026" style="position:absolute;margin-left:48.65pt;margin-top:13.25pt;width:496.8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" path="m,l9624,e" filled="f" strokeweight=".17569mm">
                <v:path arrowok="t" o:connecttype="custom" o:connectlocs="0,0;6309360,0" o:connectangles="0,0"/>
                <w10:wrap type="topAndBottom" anchorx="page"/>
              </v:shape>
            </w:pict>
          </mc:Fallback>
        </mc:AlternateContent>
      </w:r>
      <w:r w:rsidRPr="00BC00AB">
        <w:rPr>
          <w:rFonts w:ascii="Times New Roman" w:hAnsi="Times New Roman" w:cs="Times New Roman"/>
          <w:noProof/>
        </w:rPr>
        <mc:AlternateContent>
          <mc:Choice Requires="wps">
            <w:drawing>
              <wp:anchor distT="0" distB="0" distL="0" distR="0" simplePos="0" relativeHeight="251663360" behindDoc="0" locked="0" layoutInCell="1" allowOverlap="1" wp14:anchorId="7ECD0CA2" wp14:editId="1B6AAC46">
                <wp:simplePos x="0" y="0"/>
                <wp:positionH relativeFrom="column">
                  <wp:posOffset>101600</wp:posOffset>
                </wp:positionH>
                <wp:positionV relativeFrom="paragraph">
                  <wp:posOffset>152400</wp:posOffset>
                </wp:positionV>
                <wp:extent cx="1270" cy="12700"/>
                <wp:effectExtent l="0" t="0" r="0" b="0"/>
                <wp:wrapTopAndBottom/>
                <wp:docPr id="103" name="Freeform: Shape 103"/>
                <wp:cNvGraphicFramePr/>
                <a:graphic xmlns:a="http://schemas.openxmlformats.org/drawingml/2006/main">
                  <a:graphicData uri="http://schemas.microsoft.com/office/word/2010/wordprocessingShape">
                    <wps:wsp>
                      <wps:cNvSpPr/>
                      <wps:spPr>
                        <a:xfrm>
                          <a:off x="0" y="0"/>
                          <a:ext cx="1270" cy="12700"/>
                        </a:xfrm>
                        <a:custGeom>
                          <a:avLst/>
                          <a:gdLst/>
                          <a:ahLst/>
                          <a:cxnLst/>
                          <a:rect l="l" t="t" r="r" b="b"/>
                          <a:pathLst>
                            <a:path w="9624" h="120000" extrusionOk="0">
                              <a:moveTo>
                                <a:pt x="0" y="0"/>
                              </a:moveTo>
                              <a:lnTo>
                                <a:pt x="9624" y="0"/>
                              </a:lnTo>
                            </a:path>
                          </a:pathLst>
                        </a:custGeom>
                        <a:noFill/>
                        <a:ln w="9525" cap="flat" cmpd="sng">
                          <a:solidFill>
                            <a:srgbClr val="000000"/>
                          </a:solidFill>
                          <a:prstDash val="solid"/>
                          <a:round/>
                          <a:headEnd type="none" w="med" len="med"/>
                          <a:tailEnd type="none" w="med" len="med"/>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3F99909C" id="Freeform: Shape 103" o:spid="_x0000_s1026" style="position:absolute;margin-left:8pt;margin-top:12pt;width:.1pt;height:1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coordsize="9624,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" path="m,l9624,e" filled="f">
                <v:path arrowok="t" o:extrusionok="f"/>
                <w10:wrap type="topAndBottom"/>
              </v:shape>
            </w:pict>
          </mc:Fallback>
        </mc:AlternateContent>
      </w:r>
      <w:r w:rsidRPr="00BC00AB">
        <w:rPr>
          <w:rFonts w:ascii="Times New Roman" w:hAnsi="Times New Roman" w:cs="Times New Roman"/>
          <w:noProof/>
        </w:rPr>
        <mc:AlternateContent>
          <mc:Choice Requires="wps">
            <w:drawing>
              <wp:anchor distT="0" distB="0" distL="0" distR="0" simplePos="0" relativeHeight="251659264" behindDoc="0" locked="0" layoutInCell="1" allowOverlap="1" wp14:anchorId="665FB200" wp14:editId="003C892A">
                <wp:simplePos x="0" y="0"/>
                <wp:positionH relativeFrom="column">
                  <wp:posOffset>0</wp:posOffset>
                </wp:positionH>
                <wp:positionV relativeFrom="paragraph">
                  <wp:posOffset>152400</wp:posOffset>
                </wp:positionV>
                <wp:extent cx="1270" cy="12700"/>
                <wp:effectExtent l="0" t="0" r="0" b="0"/>
                <wp:wrapTopAndBottom/>
                <wp:docPr id="242" name="Freeform 242"/>
                <wp:cNvGraphicFramePr/>
                <a:graphic xmlns:a="http://schemas.openxmlformats.org/drawingml/2006/main">
                  <a:graphicData uri="http://schemas.microsoft.com/office/word/2010/wordprocessingShape">
                    <wps:wsp>
                      <wps:cNvSpPr/>
                      <wps:spPr>
                        <a:xfrm>
                          <a:off x="2191320" y="3779365"/>
                          <a:ext cx="6309360" cy="1270"/>
                        </a:xfrm>
                        <a:custGeom>
                          <a:avLst/>
                          <a:gdLst/>
                          <a:ahLst/>
                          <a:cxnLst/>
                          <a:rect l="l" t="t" r="r" b="b"/>
                          <a:pathLst>
                            <a:path w="9624" h="120000" extrusionOk="0">
                              <a:moveTo>
                                <a:pt x="0" y="0"/>
                              </a:moveTo>
                              <a:lnTo>
                                <a:pt x="96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3FE6DBE" id="Freeform 242" o:spid="_x0000_s1026" style="position:absolute;margin-left:0;margin-top:12pt;width:.1pt;height:1pt;z-index:251659264;visibility:visible;mso-wrap-style:square;mso-wrap-distance-left:0;mso-wrap-distance-top:0;mso-wrap-distance-right:0;mso-wrap-distance-bottom:0;mso-position-horizontal:absolute;mso-position-horizontal-relative:text;mso-position-vertical:absolute;mso-position-vertical-relative:text;v-text-anchor:middle" coordsize="9624,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" path="m,l9624,e" filled="f">
                <v:stroke startarrowwidth="narrow" startarrowlength="short" endarrowwidth="narrow" endarrowlength="short"/>
                <v:path arrowok="t" o:extrusionok="f"/>
                <w10:wrap type="topAndBottom"/>
              </v:shape>
            </w:pict>
          </mc:Fallback>
        </mc:AlternateContent>
      </w:r>
      <w:r w:rsidRPr="00BC00AB">
        <w:rPr>
          <w:rFonts w:ascii="Times New Roman" w:hAnsi="Times New Roman" w:cs="Times New Roman"/>
          <w:noProof/>
        </w:rPr>
        <mc:AlternateContent>
          <mc:Choice Requires="wps">
            <w:drawing>
              <wp:anchor distT="0" distB="0" distL="0" distR="0" simplePos="0" relativeHeight="251660288" behindDoc="0" locked="0" layoutInCell="1" allowOverlap="1" wp14:anchorId="2D66B799" wp14:editId="589E29EB">
                <wp:simplePos x="0" y="0"/>
                <wp:positionH relativeFrom="column">
                  <wp:posOffset>76200</wp:posOffset>
                </wp:positionH>
                <wp:positionV relativeFrom="paragraph">
                  <wp:posOffset>152400</wp:posOffset>
                </wp:positionV>
                <wp:extent cx="1270" cy="12700"/>
                <wp:effectExtent l="0" t="0" r="0" b="0"/>
                <wp:wrapTopAndBottom/>
                <wp:docPr id="253" name="Freeform 253"/>
                <wp:cNvGraphicFramePr/>
                <a:graphic xmlns:a="http://schemas.openxmlformats.org/drawingml/2006/main">
                  <a:graphicData uri="http://schemas.microsoft.com/office/word/2010/wordprocessingShape">
                    <wps:wsp>
                      <wps:cNvSpPr/>
                      <wps:spPr>
                        <a:xfrm>
                          <a:off x="2290380" y="3779365"/>
                          <a:ext cx="6111240" cy="1270"/>
                        </a:xfrm>
                        <a:custGeom>
                          <a:avLst/>
                          <a:gdLst/>
                          <a:ahLst/>
                          <a:cxnLst/>
                          <a:rect l="l" t="t" r="r" b="b"/>
                          <a:pathLst>
                            <a:path w="9624" h="120000" extrusionOk="0">
                              <a:moveTo>
                                <a:pt x="0" y="0"/>
                              </a:moveTo>
                              <a:lnTo>
                                <a:pt x="96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61094AB" id="Freeform 253" o:spid="_x0000_s1026" style="position:absolute;margin-left:6pt;margin-top:12pt;width:.1pt;height:1pt;z-index:251660288;visibility:visible;mso-wrap-style:square;mso-wrap-distance-left:0;mso-wrap-distance-top:0;mso-wrap-distance-right:0;mso-wrap-distance-bottom:0;mso-position-horizontal:absolute;mso-position-horizontal-relative:text;mso-position-vertical:absolute;mso-position-vertical-relative:text;v-text-anchor:middle" coordsize="9624,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" path="m,l9624,e" filled="f">
                <v:stroke startarrowwidth="narrow" startarrowlength="short" endarrowwidth="narrow" endarrowlength="short"/>
                <v:path arrowok="t" o:extrusionok="f"/>
                <w10:wrap type="topAndBottom"/>
              </v:shape>
            </w:pict>
          </mc:Fallback>
        </mc:AlternateContent>
      </w:r>
    </w:p>
    <w:p w14:paraId="0484210F" w14:textId="77777777" w:rsidR="00F66872" w:rsidRPr="00BC00AB" w:rsidRDefault="00F66872" w:rsidP="00F66872">
      <w:pPr>
        <w:jc w:val="both"/>
        <w:rPr>
          <w:rFonts w:ascii="Times New Roman" w:hAnsi="Times New Roman" w:cs="Times New Roman"/>
        </w:rPr>
      </w:pPr>
    </w:p>
    <w:p w14:paraId="7F089430" w14:textId="09F1639A" w:rsidR="002E50B1" w:rsidRPr="00212DBD" w:rsidRDefault="006F537D" w:rsidP="00212DBD">
      <w:pPr>
        <w:pStyle w:val="BodyText"/>
        <w:spacing w:line="360" w:lineRule="auto"/>
        <w:rPr>
          <w:rFonts w:ascii="Times New Roman" w:hAnsi="Times New Roman" w:cs="Times New Roman"/>
        </w:rPr>
      </w:pPr>
      <w:hyperlink w:anchor="_heading=h.1664s55">
        <w:r w:rsidR="00212DBD" w:rsidRPr="00212DBD">
          <w:rPr>
            <w:rFonts w:ascii="Times New Roman" w:hAnsi="Times New Roman" w:cs="Times New Roman"/>
          </w:rPr>
          <w:t>F</w:t>
        </w:r>
        <w:r w:rsidR="00212DBD">
          <w:rPr>
            <w:rFonts w:ascii="Times New Roman" w:hAnsi="Times New Roman" w:cs="Times New Roman"/>
          </w:rPr>
          <w:t>igure 3.1: Proposed M</w:t>
        </w:r>
        <w:r w:rsidR="00212DBD" w:rsidRPr="00212DBD">
          <w:rPr>
            <w:rFonts w:ascii="Times New Roman" w:hAnsi="Times New Roman" w:cs="Times New Roman"/>
          </w:rPr>
          <w:t>odel</w:t>
        </w:r>
        <w:r w:rsidR="00212DBD" w:rsidRPr="00212DBD">
          <w:rPr>
            <w:rFonts w:ascii="Times New Roman" w:hAnsi="Times New Roman" w:cs="Times New Roman"/>
          </w:rPr>
          <w:tab/>
        </w:r>
        <w:r w:rsidR="00212DBD" w:rsidRPr="00212DBD">
          <w:rPr>
            <w:rFonts w:ascii="Times New Roman" w:hAnsi="Times New Roman" w:cs="Times New Roman"/>
          </w:rPr>
          <w:tab/>
        </w:r>
        <w:r w:rsidR="00212DBD" w:rsidRPr="00212DBD">
          <w:rPr>
            <w:rFonts w:ascii="Times New Roman" w:hAnsi="Times New Roman" w:cs="Times New Roman"/>
          </w:rPr>
          <w:tab/>
        </w:r>
        <w:r w:rsidR="00212DBD" w:rsidRPr="00212DBD">
          <w:rPr>
            <w:rFonts w:ascii="Times New Roman" w:hAnsi="Times New Roman" w:cs="Times New Roman"/>
          </w:rPr>
          <w:tab/>
        </w:r>
        <w:r w:rsidR="00212DBD" w:rsidRPr="00212DBD">
          <w:rPr>
            <w:rFonts w:ascii="Times New Roman" w:hAnsi="Times New Roman" w:cs="Times New Roman"/>
          </w:rPr>
          <w:tab/>
        </w:r>
        <w:r w:rsidR="00212DBD" w:rsidRPr="00212DBD">
          <w:rPr>
            <w:rFonts w:ascii="Times New Roman" w:hAnsi="Times New Roman" w:cs="Times New Roman"/>
          </w:rPr>
          <w:tab/>
        </w:r>
        <w:r w:rsidR="00212DBD" w:rsidRPr="00212DBD">
          <w:rPr>
            <w:rFonts w:ascii="Times New Roman" w:hAnsi="Times New Roman" w:cs="Times New Roman"/>
          </w:rPr>
          <w:tab/>
        </w:r>
        <w:r w:rsidR="00212DBD" w:rsidRPr="00212DBD">
          <w:rPr>
            <w:rFonts w:ascii="Times New Roman" w:hAnsi="Times New Roman" w:cs="Times New Roman"/>
          </w:rPr>
          <w:tab/>
        </w:r>
        <w:r w:rsidR="00212DBD" w:rsidRPr="00212DBD">
          <w:rPr>
            <w:rFonts w:ascii="Times New Roman" w:hAnsi="Times New Roman" w:cs="Times New Roman"/>
          </w:rPr>
          <w:tab/>
        </w:r>
        <w:r w:rsidR="00212DBD" w:rsidRPr="00212DBD">
          <w:rPr>
            <w:rFonts w:ascii="Times New Roman" w:hAnsi="Times New Roman" w:cs="Times New Roman"/>
          </w:rPr>
          <w:tab/>
          <w:t xml:space="preserve">15 </w:t>
        </w:r>
      </w:hyperlink>
    </w:p>
    <w:p w14:paraId="072A03F4" w14:textId="29E2925D" w:rsidR="002E50B1" w:rsidRPr="00212DBD" w:rsidRDefault="006F537D" w:rsidP="00212DBD">
      <w:pPr>
        <w:pStyle w:val="BodyText"/>
        <w:spacing w:line="360" w:lineRule="auto"/>
        <w:rPr>
          <w:rFonts w:ascii="Times New Roman" w:hAnsi="Times New Roman" w:cs="Times New Roman"/>
        </w:rPr>
      </w:pPr>
      <w:hyperlink w:anchor="_heading=h.25b2l0r">
        <w:r w:rsidR="00212DBD">
          <w:rPr>
            <w:rFonts w:ascii="Times New Roman" w:hAnsi="Times New Roman" w:cs="Times New Roman"/>
          </w:rPr>
          <w:t>Figure 3.2: Encrypt Decrypt U</w:t>
        </w:r>
        <w:r w:rsidR="00212DBD" w:rsidRPr="00212DBD">
          <w:rPr>
            <w:rFonts w:ascii="Times New Roman" w:hAnsi="Times New Roman" w:cs="Times New Roman"/>
          </w:rPr>
          <w:t>si</w:t>
        </w:r>
        <w:r w:rsidR="00212DBD">
          <w:rPr>
            <w:rFonts w:ascii="Times New Roman" w:hAnsi="Times New Roman" w:cs="Times New Roman"/>
          </w:rPr>
          <w:t>ng AES &amp; RSA</w:t>
        </w:r>
        <w:r w:rsidR="00212DBD" w:rsidRPr="00212DBD">
          <w:rPr>
            <w:rFonts w:ascii="Times New Roman" w:hAnsi="Times New Roman" w:cs="Times New Roman"/>
          </w:rPr>
          <w:tab/>
        </w:r>
      </w:hyperlink>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sidRPr="00212DBD">
        <w:rPr>
          <w:rFonts w:ascii="Times New Roman" w:hAnsi="Times New Roman" w:cs="Times New Roman"/>
        </w:rPr>
        <w:t>17</w:t>
      </w:r>
    </w:p>
    <w:p w14:paraId="71E66DB2" w14:textId="6C7704B1" w:rsidR="002E50B1" w:rsidRPr="00212DBD" w:rsidRDefault="006F537D" w:rsidP="00212DBD">
      <w:pPr>
        <w:pStyle w:val="BodyText"/>
        <w:spacing w:line="360" w:lineRule="auto"/>
        <w:rPr>
          <w:rFonts w:ascii="Times New Roman" w:hAnsi="Times New Roman" w:cs="Times New Roman"/>
        </w:rPr>
      </w:pPr>
      <w:hyperlink w:anchor="_heading=h.1664s55">
        <w:r w:rsidR="00212DBD">
          <w:rPr>
            <w:rFonts w:ascii="Times New Roman" w:hAnsi="Times New Roman" w:cs="Times New Roman"/>
          </w:rPr>
          <w:t>Figure 3.3: Encrypt Decrypt F</w:t>
        </w:r>
        <w:r w:rsidR="00212DBD" w:rsidRPr="00212DBD">
          <w:rPr>
            <w:rFonts w:ascii="Times New Roman" w:hAnsi="Times New Roman" w:cs="Times New Roman"/>
          </w:rPr>
          <w:t>lowchart</w:t>
        </w:r>
        <w:r w:rsidR="00212DBD" w:rsidRP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sidRPr="00212DBD">
          <w:rPr>
            <w:rFonts w:ascii="Times New Roman" w:hAnsi="Times New Roman" w:cs="Times New Roman"/>
          </w:rPr>
          <w:t>19</w:t>
        </w:r>
      </w:hyperlink>
    </w:p>
    <w:p w14:paraId="300B3F80" w14:textId="20612D8E" w:rsidR="002E50B1" w:rsidRPr="00212DBD" w:rsidRDefault="006F537D" w:rsidP="00212DBD">
      <w:pPr>
        <w:pStyle w:val="BodyText"/>
        <w:spacing w:line="360" w:lineRule="auto"/>
        <w:rPr>
          <w:rFonts w:ascii="Times New Roman" w:hAnsi="Times New Roman" w:cs="Times New Roman"/>
        </w:rPr>
      </w:pPr>
      <w:hyperlink w:anchor="_heading=h.25b2l0r">
        <w:r w:rsidR="00212DBD">
          <w:rPr>
            <w:rFonts w:ascii="Times New Roman" w:hAnsi="Times New Roman" w:cs="Times New Roman"/>
          </w:rPr>
          <w:t>Figure 3.4: RSA Crypto S</w:t>
        </w:r>
        <w:r w:rsidR="00212DBD" w:rsidRPr="00212DBD">
          <w:rPr>
            <w:rFonts w:ascii="Times New Roman" w:hAnsi="Times New Roman" w:cs="Times New Roman"/>
          </w:rPr>
          <w:t>ystem</w:t>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sidRPr="00212DBD">
          <w:rPr>
            <w:rFonts w:ascii="Times New Roman" w:hAnsi="Times New Roman" w:cs="Times New Roman"/>
          </w:rPr>
          <w:tab/>
        </w:r>
      </w:hyperlink>
      <w:r w:rsidR="00212DBD" w:rsidRPr="00212DBD">
        <w:rPr>
          <w:rFonts w:ascii="Times New Roman" w:hAnsi="Times New Roman" w:cs="Times New Roman"/>
        </w:rPr>
        <w:t>22</w:t>
      </w:r>
    </w:p>
    <w:p w14:paraId="3A8FD277" w14:textId="7CD5BE4D" w:rsidR="002E50B1" w:rsidRPr="00212DBD" w:rsidRDefault="006F537D" w:rsidP="00212DBD">
      <w:pPr>
        <w:pStyle w:val="BodyText"/>
        <w:spacing w:line="360" w:lineRule="auto"/>
        <w:rPr>
          <w:rFonts w:ascii="Times New Roman" w:hAnsi="Times New Roman" w:cs="Times New Roman"/>
        </w:rPr>
      </w:pPr>
      <w:hyperlink w:anchor="_heading=h.1664s55">
        <w:r w:rsidR="00212DBD">
          <w:rPr>
            <w:rFonts w:ascii="Times New Roman" w:hAnsi="Times New Roman" w:cs="Times New Roman"/>
          </w:rPr>
          <w:t>F</w:t>
        </w:r>
        <w:r w:rsidR="00212DBD" w:rsidRPr="00212DBD">
          <w:rPr>
            <w:rFonts w:ascii="Times New Roman" w:hAnsi="Times New Roman" w:cs="Times New Roman"/>
          </w:rPr>
          <w:t>i</w:t>
        </w:r>
        <w:r w:rsidR="00212DBD">
          <w:rPr>
            <w:rFonts w:ascii="Times New Roman" w:hAnsi="Times New Roman" w:cs="Times New Roman"/>
          </w:rPr>
          <w:t>gure 3.5: AES Crypto S</w:t>
        </w:r>
        <w:r w:rsidR="00212DBD" w:rsidRPr="00212DBD">
          <w:rPr>
            <w:rFonts w:ascii="Times New Roman" w:hAnsi="Times New Roman" w:cs="Times New Roman"/>
          </w:rPr>
          <w:t>ystem</w:t>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sidRPr="00212DBD">
          <w:rPr>
            <w:rFonts w:ascii="Times New Roman" w:hAnsi="Times New Roman" w:cs="Times New Roman"/>
          </w:rPr>
          <w:t xml:space="preserve">23 </w:t>
        </w:r>
      </w:hyperlink>
    </w:p>
    <w:p w14:paraId="3A89E537" w14:textId="123B8C46" w:rsidR="002E50B1" w:rsidRPr="00212DBD" w:rsidRDefault="006F537D" w:rsidP="00212DBD">
      <w:pPr>
        <w:pStyle w:val="BodyText"/>
        <w:spacing w:line="360" w:lineRule="auto"/>
        <w:rPr>
          <w:rFonts w:ascii="Times New Roman" w:hAnsi="Times New Roman" w:cs="Times New Roman"/>
        </w:rPr>
      </w:pPr>
      <w:hyperlink w:anchor="_heading=h.25b2l0r">
        <w:r w:rsidR="00212DBD">
          <w:rPr>
            <w:rFonts w:ascii="Times New Roman" w:hAnsi="Times New Roman" w:cs="Times New Roman"/>
          </w:rPr>
          <w:t>Figure 3.6: RSA Padding U</w:t>
        </w:r>
        <w:r w:rsidR="00212DBD" w:rsidRPr="00212DBD">
          <w:rPr>
            <w:rFonts w:ascii="Times New Roman" w:hAnsi="Times New Roman" w:cs="Times New Roman"/>
          </w:rPr>
          <w:t>npadding</w:t>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sidRPr="00212DBD">
          <w:rPr>
            <w:rFonts w:ascii="Times New Roman" w:hAnsi="Times New Roman" w:cs="Times New Roman"/>
          </w:rPr>
          <w:tab/>
        </w:r>
      </w:hyperlink>
      <w:r w:rsidR="00212DBD" w:rsidRPr="00212DBD">
        <w:rPr>
          <w:rFonts w:ascii="Times New Roman" w:hAnsi="Times New Roman" w:cs="Times New Roman"/>
        </w:rPr>
        <w:t>24</w:t>
      </w:r>
    </w:p>
    <w:p w14:paraId="572B3B7B" w14:textId="19CC4535" w:rsidR="002E50B1" w:rsidRPr="00212DBD" w:rsidRDefault="006F537D" w:rsidP="00212DBD">
      <w:pPr>
        <w:pStyle w:val="BodyText"/>
        <w:spacing w:line="360" w:lineRule="auto"/>
        <w:rPr>
          <w:rFonts w:ascii="Times New Roman" w:hAnsi="Times New Roman" w:cs="Times New Roman"/>
        </w:rPr>
      </w:pPr>
      <w:hyperlink w:anchor="_heading=h.1664s55">
        <w:r w:rsidR="00212DBD">
          <w:rPr>
            <w:rFonts w:ascii="Times New Roman" w:hAnsi="Times New Roman" w:cs="Times New Roman"/>
          </w:rPr>
          <w:t>Figure 3.7</w:t>
        </w:r>
        <w:r w:rsidR="00212DBD" w:rsidRPr="00212DBD">
          <w:rPr>
            <w:rFonts w:ascii="Times New Roman" w:hAnsi="Times New Roman" w:cs="Times New Roman"/>
          </w:rPr>
          <w:t xml:space="preserve">: </w:t>
        </w:r>
        <w:r w:rsidR="00212DBD">
          <w:rPr>
            <w:rFonts w:ascii="Times New Roman" w:hAnsi="Times New Roman" w:cs="Times New Roman"/>
          </w:rPr>
          <w:t>AES Encrypting D</w:t>
        </w:r>
        <w:r w:rsidR="00212DBD" w:rsidRPr="00212DBD">
          <w:rPr>
            <w:rFonts w:ascii="Times New Roman" w:hAnsi="Times New Roman" w:cs="Times New Roman"/>
          </w:rPr>
          <w:t>ecrypting</w:t>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sidRPr="00212DBD">
          <w:rPr>
            <w:rFonts w:ascii="Times New Roman" w:hAnsi="Times New Roman" w:cs="Times New Roman"/>
          </w:rPr>
          <w:t>25</w:t>
        </w:r>
      </w:hyperlink>
    </w:p>
    <w:p w14:paraId="3095C8FB" w14:textId="43D90D90" w:rsidR="002E50B1" w:rsidRPr="00212DBD" w:rsidRDefault="006F537D" w:rsidP="00212DBD">
      <w:pPr>
        <w:pStyle w:val="BodyText"/>
        <w:spacing w:line="360" w:lineRule="auto"/>
        <w:rPr>
          <w:rFonts w:ascii="Times New Roman" w:hAnsi="Times New Roman" w:cs="Times New Roman"/>
        </w:rPr>
      </w:pPr>
      <w:hyperlink w:anchor="_heading=h.25b2l0r">
        <w:r w:rsidR="00212DBD">
          <w:rPr>
            <w:rFonts w:ascii="Times New Roman" w:hAnsi="Times New Roman" w:cs="Times New Roman"/>
          </w:rPr>
          <w:t>Figure 3.8: RSA Encrypting D</w:t>
        </w:r>
        <w:r w:rsidR="00212DBD" w:rsidRPr="00212DBD">
          <w:rPr>
            <w:rFonts w:ascii="Times New Roman" w:hAnsi="Times New Roman" w:cs="Times New Roman"/>
          </w:rPr>
          <w:t>ecrypting</w:t>
        </w:r>
        <w:r w:rsidR="00212DBD" w:rsidRPr="00212DBD">
          <w:rPr>
            <w:rFonts w:ascii="Times New Roman" w:hAnsi="Times New Roman" w:cs="Times New Roman"/>
          </w:rPr>
          <w:tab/>
        </w:r>
      </w:hyperlink>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Pr>
          <w:rFonts w:ascii="Times New Roman" w:hAnsi="Times New Roman" w:cs="Times New Roman"/>
        </w:rPr>
        <w:tab/>
      </w:r>
      <w:r w:rsidR="00212DBD" w:rsidRPr="00212DBD">
        <w:rPr>
          <w:rFonts w:ascii="Times New Roman" w:hAnsi="Times New Roman" w:cs="Times New Roman"/>
        </w:rPr>
        <w:t>26</w:t>
      </w:r>
    </w:p>
    <w:p w14:paraId="7D4C2337" w14:textId="335CDF02" w:rsidR="002E50B1" w:rsidRPr="00212DBD" w:rsidRDefault="006F537D" w:rsidP="00212DBD">
      <w:pPr>
        <w:pStyle w:val="BodyText"/>
        <w:spacing w:line="360" w:lineRule="auto"/>
        <w:rPr>
          <w:rFonts w:ascii="Times New Roman" w:hAnsi="Times New Roman" w:cs="Times New Roman"/>
        </w:rPr>
      </w:pPr>
      <w:hyperlink r:id="rId15" w:anchor="_heading=h.1664s55" w:history="1">
        <w:r w:rsidR="00212DBD">
          <w:rPr>
            <w:rStyle w:val="Hyperlink"/>
            <w:rFonts w:ascii="Times New Roman" w:hAnsi="Times New Roman" w:cs="Times New Roman"/>
            <w:color w:val="auto"/>
            <w:u w:val="none"/>
          </w:rPr>
          <w:t>Figure 4.1</w:t>
        </w:r>
        <w:r w:rsidR="00212DBD" w:rsidRPr="00212DBD">
          <w:rPr>
            <w:rStyle w:val="Hyperlink"/>
            <w:rFonts w:ascii="Times New Roman" w:hAnsi="Times New Roman" w:cs="Times New Roman"/>
            <w:color w:val="auto"/>
            <w:u w:val="none"/>
          </w:rPr>
          <w:t>: Compare Among Fou</w:t>
        </w:r>
        <w:r w:rsidR="00212DBD">
          <w:rPr>
            <w:rStyle w:val="Hyperlink"/>
            <w:rFonts w:ascii="Times New Roman" w:hAnsi="Times New Roman" w:cs="Times New Roman"/>
            <w:color w:val="auto"/>
            <w:u w:val="none"/>
          </w:rPr>
          <w:t>r Core Function Of AES &amp; RSA</w:t>
        </w:r>
        <w:r w:rsidR="00212DBD" w:rsidRPr="00212DBD">
          <w:rPr>
            <w:rStyle w:val="Hyperlink"/>
            <w:rFonts w:ascii="Times New Roman" w:hAnsi="Times New Roman" w:cs="Times New Roman"/>
            <w:color w:val="auto"/>
            <w:u w:val="none"/>
          </w:rPr>
          <w:t xml:space="preserve"> Algorithm</w:t>
        </w:r>
        <w:r w:rsidR="00212DBD">
          <w:rPr>
            <w:rStyle w:val="Hyperlink"/>
            <w:rFonts w:ascii="Times New Roman" w:hAnsi="Times New Roman" w:cs="Times New Roman"/>
            <w:color w:val="auto"/>
            <w:u w:val="none"/>
          </w:rPr>
          <w:tab/>
        </w:r>
        <w:r w:rsidR="00212DBD">
          <w:rPr>
            <w:rStyle w:val="Hyperlink"/>
            <w:rFonts w:ascii="Times New Roman" w:hAnsi="Times New Roman" w:cs="Times New Roman"/>
            <w:color w:val="auto"/>
            <w:u w:val="none"/>
          </w:rPr>
          <w:tab/>
        </w:r>
        <w:r w:rsidR="00212DBD">
          <w:rPr>
            <w:rStyle w:val="Hyperlink"/>
            <w:rFonts w:ascii="Times New Roman" w:hAnsi="Times New Roman" w:cs="Times New Roman"/>
            <w:color w:val="auto"/>
            <w:u w:val="none"/>
          </w:rPr>
          <w:tab/>
        </w:r>
        <w:r w:rsidR="00212DBD" w:rsidRPr="00212DBD">
          <w:rPr>
            <w:rStyle w:val="Hyperlink"/>
            <w:rFonts w:ascii="Times New Roman" w:hAnsi="Times New Roman" w:cs="Times New Roman"/>
            <w:color w:val="auto"/>
            <w:u w:val="none"/>
          </w:rPr>
          <w:t xml:space="preserve">31 </w:t>
        </w:r>
      </w:hyperlink>
    </w:p>
    <w:p w14:paraId="6CEFF39B" w14:textId="6C6ADFCB" w:rsidR="002E50B1" w:rsidRPr="00212DBD" w:rsidRDefault="006F537D" w:rsidP="00212DBD">
      <w:pPr>
        <w:pStyle w:val="BodyText"/>
        <w:spacing w:line="360" w:lineRule="auto"/>
        <w:rPr>
          <w:rFonts w:ascii="Times New Roman" w:hAnsi="Times New Roman" w:cs="Times New Roman"/>
        </w:rPr>
      </w:pPr>
      <w:hyperlink r:id="rId16" w:anchor="_heading=h.25b2l0r" w:history="1">
        <w:r w:rsidR="00212DBD">
          <w:rPr>
            <w:rStyle w:val="Hyperlink"/>
            <w:rFonts w:ascii="Times New Roman" w:hAnsi="Times New Roman" w:cs="Times New Roman"/>
            <w:color w:val="auto"/>
            <w:u w:val="none"/>
          </w:rPr>
          <w:t>Figure 4.2</w:t>
        </w:r>
        <w:r w:rsidR="00212DBD" w:rsidRPr="00212DBD">
          <w:rPr>
            <w:rStyle w:val="Hyperlink"/>
            <w:rFonts w:ascii="Times New Roman" w:hAnsi="Times New Roman" w:cs="Times New Roman"/>
            <w:color w:val="auto"/>
            <w:u w:val="none"/>
          </w:rPr>
          <w:t xml:space="preserve">: Compare </w:t>
        </w:r>
        <w:r w:rsidR="00212DBD">
          <w:rPr>
            <w:rStyle w:val="Hyperlink"/>
            <w:rFonts w:ascii="Times New Roman" w:hAnsi="Times New Roman" w:cs="Times New Roman"/>
            <w:color w:val="auto"/>
            <w:u w:val="none"/>
          </w:rPr>
          <w:t>Among Four Core Function Of RSA</w:t>
        </w:r>
        <w:r w:rsidR="00212DBD" w:rsidRPr="00212DBD">
          <w:rPr>
            <w:rStyle w:val="Hyperlink"/>
            <w:rFonts w:ascii="Times New Roman" w:hAnsi="Times New Roman" w:cs="Times New Roman"/>
            <w:color w:val="auto"/>
            <w:u w:val="none"/>
          </w:rPr>
          <w:t xml:space="preserve"> </w:t>
        </w:r>
        <w:r w:rsidR="00212DBD">
          <w:rPr>
            <w:rStyle w:val="Hyperlink"/>
            <w:rFonts w:ascii="Times New Roman" w:hAnsi="Times New Roman" w:cs="Times New Roman"/>
            <w:color w:val="auto"/>
            <w:u w:val="none"/>
          </w:rPr>
          <w:t>&amp; AES</w:t>
        </w:r>
        <w:r w:rsidR="00212DBD" w:rsidRPr="00212DBD">
          <w:rPr>
            <w:rStyle w:val="Hyperlink"/>
            <w:rFonts w:ascii="Times New Roman" w:hAnsi="Times New Roman" w:cs="Times New Roman"/>
            <w:color w:val="auto"/>
            <w:u w:val="none"/>
          </w:rPr>
          <w:t xml:space="preserve"> Algorithm</w:t>
        </w:r>
        <w:r w:rsidR="00212DBD">
          <w:rPr>
            <w:rStyle w:val="Hyperlink"/>
            <w:rFonts w:ascii="Times New Roman" w:hAnsi="Times New Roman" w:cs="Times New Roman"/>
            <w:color w:val="auto"/>
            <w:u w:val="none"/>
          </w:rPr>
          <w:tab/>
        </w:r>
        <w:r w:rsidR="00212DBD">
          <w:rPr>
            <w:rStyle w:val="Hyperlink"/>
            <w:rFonts w:ascii="Times New Roman" w:hAnsi="Times New Roman" w:cs="Times New Roman"/>
            <w:color w:val="auto"/>
            <w:u w:val="none"/>
          </w:rPr>
          <w:tab/>
        </w:r>
        <w:r w:rsidR="00212DBD" w:rsidRPr="00212DBD">
          <w:rPr>
            <w:rStyle w:val="Hyperlink"/>
            <w:rFonts w:ascii="Times New Roman" w:hAnsi="Times New Roman" w:cs="Times New Roman"/>
            <w:color w:val="auto"/>
            <w:u w:val="none"/>
          </w:rPr>
          <w:tab/>
        </w:r>
      </w:hyperlink>
      <w:r w:rsidR="00212DBD" w:rsidRPr="00212DBD">
        <w:rPr>
          <w:rFonts w:ascii="Times New Roman" w:hAnsi="Times New Roman" w:cs="Times New Roman"/>
        </w:rPr>
        <w:t>34</w:t>
      </w:r>
    </w:p>
    <w:p w14:paraId="4C61809D" w14:textId="5E76A316" w:rsidR="002E50B1" w:rsidRPr="00212DBD" w:rsidRDefault="006F537D" w:rsidP="00212DBD">
      <w:pPr>
        <w:pStyle w:val="BodyText"/>
        <w:spacing w:line="360" w:lineRule="auto"/>
        <w:rPr>
          <w:rFonts w:ascii="Times New Roman" w:hAnsi="Times New Roman" w:cs="Times New Roman"/>
        </w:rPr>
      </w:pPr>
      <w:hyperlink r:id="rId17" w:anchor="_heading=h.1664s55" w:history="1">
        <w:r w:rsidR="00212DBD">
          <w:rPr>
            <w:rStyle w:val="Hyperlink"/>
            <w:rFonts w:ascii="Times New Roman" w:hAnsi="Times New Roman" w:cs="Times New Roman"/>
            <w:color w:val="auto"/>
            <w:u w:val="none"/>
          </w:rPr>
          <w:t>Figure 4.3</w:t>
        </w:r>
        <w:r w:rsidR="00212DBD" w:rsidRPr="00212DBD">
          <w:rPr>
            <w:rStyle w:val="Hyperlink"/>
            <w:rFonts w:ascii="Times New Roman" w:hAnsi="Times New Roman" w:cs="Times New Roman"/>
            <w:color w:val="auto"/>
            <w:u w:val="none"/>
          </w:rPr>
          <w:t xml:space="preserve">: Compare </w:t>
        </w:r>
        <w:r w:rsidR="00212DBD">
          <w:rPr>
            <w:rStyle w:val="Hyperlink"/>
            <w:rFonts w:ascii="Times New Roman" w:hAnsi="Times New Roman" w:cs="Times New Roman"/>
            <w:color w:val="auto"/>
            <w:u w:val="none"/>
          </w:rPr>
          <w:t>Between Two Core Function Of AES</w:t>
        </w:r>
        <w:r w:rsidR="00212DBD" w:rsidRPr="00212DBD">
          <w:rPr>
            <w:rStyle w:val="Hyperlink"/>
            <w:rFonts w:ascii="Times New Roman" w:hAnsi="Times New Roman" w:cs="Times New Roman"/>
            <w:color w:val="auto"/>
            <w:u w:val="none"/>
          </w:rPr>
          <w:t xml:space="preserve"> Algorithm</w:t>
        </w:r>
        <w:r w:rsidR="00212DBD">
          <w:rPr>
            <w:rStyle w:val="Hyperlink"/>
            <w:rFonts w:ascii="Times New Roman" w:hAnsi="Times New Roman" w:cs="Times New Roman"/>
            <w:color w:val="auto"/>
            <w:u w:val="none"/>
          </w:rPr>
          <w:tab/>
        </w:r>
        <w:r w:rsidR="00212DBD">
          <w:rPr>
            <w:rStyle w:val="Hyperlink"/>
            <w:rFonts w:ascii="Times New Roman" w:hAnsi="Times New Roman" w:cs="Times New Roman"/>
            <w:color w:val="auto"/>
            <w:u w:val="none"/>
          </w:rPr>
          <w:tab/>
        </w:r>
        <w:r w:rsidR="00212DBD">
          <w:rPr>
            <w:rStyle w:val="Hyperlink"/>
            <w:rFonts w:ascii="Times New Roman" w:hAnsi="Times New Roman" w:cs="Times New Roman"/>
            <w:color w:val="auto"/>
            <w:u w:val="none"/>
          </w:rPr>
          <w:tab/>
        </w:r>
        <w:r w:rsidR="00212DBD" w:rsidRPr="00212DBD">
          <w:rPr>
            <w:rStyle w:val="Hyperlink"/>
            <w:rFonts w:ascii="Times New Roman" w:hAnsi="Times New Roman" w:cs="Times New Roman"/>
            <w:color w:val="auto"/>
            <w:u w:val="none"/>
          </w:rPr>
          <w:tab/>
          <w:t>37</w:t>
        </w:r>
      </w:hyperlink>
    </w:p>
    <w:p w14:paraId="24CE76BC" w14:textId="155639F2" w:rsidR="00F66872" w:rsidRPr="00212DBD" w:rsidRDefault="006F537D" w:rsidP="00212DBD">
      <w:pPr>
        <w:pStyle w:val="BodyText"/>
        <w:spacing w:line="360" w:lineRule="auto"/>
        <w:rPr>
          <w:smallCaps/>
          <w:color w:val="000000"/>
        </w:rPr>
        <w:sectPr w:rsidR="00F66872" w:rsidRPr="00212DBD">
          <w:pgSz w:w="11910" w:h="16840"/>
          <w:pgMar w:top="936" w:right="965" w:bottom="274" w:left="979" w:header="720" w:footer="720" w:gutter="0"/>
          <w:pgNumType w:fmt="upperRoman"/>
          <w:cols w:space="720"/>
        </w:sectPr>
      </w:pPr>
      <w:hyperlink r:id="rId18" w:anchor="_heading=h.25b2l0r" w:history="1">
        <w:r w:rsidR="00212DBD">
          <w:rPr>
            <w:rStyle w:val="Hyperlink"/>
            <w:rFonts w:ascii="Times New Roman" w:hAnsi="Times New Roman" w:cs="Times New Roman"/>
            <w:color w:val="auto"/>
            <w:u w:val="none"/>
          </w:rPr>
          <w:t>Figure 4.4</w:t>
        </w:r>
        <w:r w:rsidR="00212DBD" w:rsidRPr="00212DBD">
          <w:rPr>
            <w:rStyle w:val="Hyperlink"/>
            <w:rFonts w:ascii="Times New Roman" w:hAnsi="Times New Roman" w:cs="Times New Roman"/>
            <w:color w:val="auto"/>
            <w:u w:val="none"/>
          </w:rPr>
          <w:t xml:space="preserve">: Compare Between Two Core Function Of </w:t>
        </w:r>
        <w:r w:rsidR="00212DBD">
          <w:rPr>
            <w:rStyle w:val="Hyperlink"/>
            <w:rFonts w:ascii="Times New Roman" w:hAnsi="Times New Roman" w:cs="Times New Roman"/>
            <w:color w:val="auto"/>
            <w:u w:val="none"/>
          </w:rPr>
          <w:t>RSA</w:t>
        </w:r>
        <w:r w:rsidR="00212DBD" w:rsidRPr="00212DBD">
          <w:rPr>
            <w:rStyle w:val="Hyperlink"/>
            <w:rFonts w:ascii="Times New Roman" w:hAnsi="Times New Roman" w:cs="Times New Roman"/>
            <w:color w:val="auto"/>
            <w:u w:val="none"/>
          </w:rPr>
          <w:t xml:space="preserve"> Algorithm</w:t>
        </w:r>
        <w:r w:rsidR="00212DBD">
          <w:rPr>
            <w:rStyle w:val="Hyperlink"/>
            <w:rFonts w:ascii="Times New Roman" w:hAnsi="Times New Roman" w:cs="Times New Roman"/>
            <w:color w:val="auto"/>
            <w:u w:val="none"/>
          </w:rPr>
          <w:tab/>
        </w:r>
        <w:r w:rsidR="00212DBD">
          <w:rPr>
            <w:rStyle w:val="Hyperlink"/>
            <w:rFonts w:ascii="Times New Roman" w:hAnsi="Times New Roman" w:cs="Times New Roman"/>
            <w:color w:val="auto"/>
            <w:u w:val="none"/>
          </w:rPr>
          <w:tab/>
        </w:r>
        <w:r w:rsidR="00212DBD">
          <w:rPr>
            <w:rStyle w:val="Hyperlink"/>
            <w:rFonts w:ascii="Times New Roman" w:hAnsi="Times New Roman" w:cs="Times New Roman"/>
            <w:color w:val="auto"/>
            <w:u w:val="none"/>
          </w:rPr>
          <w:tab/>
        </w:r>
        <w:r w:rsidR="00212DBD" w:rsidRPr="00212DBD">
          <w:rPr>
            <w:rStyle w:val="Hyperlink"/>
            <w:rFonts w:ascii="Times New Roman" w:hAnsi="Times New Roman" w:cs="Times New Roman"/>
            <w:color w:val="auto"/>
            <w:u w:val="none"/>
          </w:rPr>
          <w:tab/>
          <w:t>41</w:t>
        </w:r>
      </w:hyperlink>
    </w:p>
    <w:p w14:paraId="4CB62B13" w14:textId="77777777" w:rsidR="00D65219" w:rsidRPr="00BC00AB" w:rsidRDefault="00D65219" w:rsidP="00D65219">
      <w:pPr>
        <w:pStyle w:val="BodyText"/>
        <w:spacing w:after="1"/>
        <w:rPr>
          <w:rFonts w:ascii="Times New Roman" w:hAnsi="Times New Roman" w:cs="Times New Roman"/>
          <w:sz w:val="14"/>
          <w:szCs w:val="14"/>
        </w:rPr>
      </w:pPr>
    </w:p>
    <w:p w14:paraId="039F4B9A" w14:textId="77777777" w:rsidR="00D65219" w:rsidRPr="00BC00AB" w:rsidRDefault="00D65219" w:rsidP="00D65219">
      <w:pPr>
        <w:pStyle w:val="BodyText"/>
        <w:spacing w:line="20" w:lineRule="exact"/>
        <w:rPr>
          <w:rFonts w:ascii="Times New Roman" w:hAnsi="Times New Roman" w:cs="Times New Roman"/>
          <w:sz w:val="2"/>
        </w:rPr>
      </w:pPr>
      <w:r w:rsidRPr="00BC00AB">
        <w:rPr>
          <w:rFonts w:ascii="Times New Roman" w:hAnsi="Times New Roman" w:cs="Times New Roman"/>
          <w:noProof/>
        </w:rPr>
        <mc:AlternateContent>
          <mc:Choice Requires="wpg">
            <w:drawing>
              <wp:inline distT="0" distB="0" distL="0" distR="0" wp14:anchorId="194E93B0" wp14:editId="7684808E">
                <wp:extent cx="6309360" cy="6350"/>
                <wp:effectExtent l="9525" t="9525" r="5715" b="3175"/>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9360" cy="6350"/>
                          <a:chOff x="0" y="0"/>
                          <a:chExt cx="9624" cy="10"/>
                        </a:xfrm>
                      </wpg:grpSpPr>
                      <wps:wsp>
                        <wps:cNvPr id="19" name="Line 70"/>
                        <wps:cNvCnPr>
                          <a:cxnSpLocks/>
                        </wps:cNvCnPr>
                        <wps:spPr bwMode="auto">
                          <a:xfrm>
                            <a:off x="0" y="5"/>
                            <a:ext cx="9624"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593948" id="Group 18" o:spid="_x0000_s1026" style="width:496.8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">
                <v:line id="Line 70"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" strokeweight=".17569mm">
                  <o:lock v:ext="edit" shapetype="f"/>
                </v:line>
                <w10:anchorlock/>
              </v:group>
            </w:pict>
          </mc:Fallback>
        </mc:AlternateContent>
      </w:r>
    </w:p>
    <w:p w14:paraId="1124024E" w14:textId="10BF6590" w:rsidR="00D65219" w:rsidRPr="009B51E8" w:rsidRDefault="00D65219" w:rsidP="009B51E8">
      <w:pPr>
        <w:pStyle w:val="Heading1"/>
        <w:rPr>
          <w:rFonts w:ascii="Times New Roman" w:hAnsi="Times New Roman" w:cs="Times New Roman"/>
        </w:rPr>
      </w:pPr>
      <w:bookmarkStart w:id="22" w:name="_Toc134430946"/>
      <w:bookmarkStart w:id="23" w:name="_Toc134441234"/>
      <w:bookmarkStart w:id="24" w:name="_Toc134628880"/>
      <w:r w:rsidRPr="009B51E8">
        <w:rPr>
          <w:rFonts w:ascii="Times New Roman" w:hAnsi="Times New Roman" w:cs="Times New Roman"/>
        </w:rPr>
        <w:t>List of Tables</w:t>
      </w:r>
      <w:bookmarkEnd w:id="22"/>
      <w:bookmarkEnd w:id="23"/>
      <w:bookmarkEnd w:id="24"/>
    </w:p>
    <w:p w14:paraId="1DD518B3" w14:textId="3CD76CF9" w:rsidR="003C7FF8" w:rsidRPr="003C7FF8" w:rsidRDefault="00D65219" w:rsidP="003C7FF8">
      <w:pPr>
        <w:pStyle w:val="BodyText"/>
        <w:spacing w:before="11"/>
        <w:rPr>
          <w:rFonts w:ascii="Times New Roman" w:hAnsi="Times New Roman" w:cs="Times New Roman"/>
          <w:b/>
          <w:sz w:val="20"/>
        </w:rPr>
      </w:pPr>
      <w:r w:rsidRPr="00BC00AB">
        <w:rPr>
          <w:rFonts w:ascii="Times New Roman" w:hAnsi="Times New Roman" w:cs="Times New Roman"/>
          <w:noProof/>
        </w:rPr>
        <mc:AlternateContent>
          <mc:Choice Requires="wps">
            <w:drawing>
              <wp:anchor distT="0" distB="0" distL="0" distR="0" simplePos="0" relativeHeight="251693056" behindDoc="1" locked="0" layoutInCell="1" allowOverlap="1" wp14:anchorId="5444BB93" wp14:editId="6BDCD722">
                <wp:simplePos x="0" y="0"/>
                <wp:positionH relativeFrom="page">
                  <wp:posOffset>617855</wp:posOffset>
                </wp:positionH>
                <wp:positionV relativeFrom="paragraph">
                  <wp:posOffset>168275</wp:posOffset>
                </wp:positionV>
                <wp:extent cx="6309360" cy="1270"/>
                <wp:effectExtent l="0" t="0" r="0" b="0"/>
                <wp:wrapTopAndBottom/>
                <wp:docPr id="20" name="Freeform: 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936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13C97A" id="Freeform: Shape 71" o:spid="_x0000_s1026" style="position:absolute;margin-left:48.65pt;margin-top:13.25pt;width:496.8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" path="m,l9624,e" filled="f" strokeweight=".17569mm">
                <v:path arrowok="t" o:connecttype="custom" o:connectlocs="0,0;6309360,0" o:connectangles="0,0"/>
                <w10:wrap type="topAndBottom" anchorx="page"/>
              </v:shape>
            </w:pict>
          </mc:Fallback>
        </mc:AlternateContent>
      </w:r>
      <w:r w:rsidRPr="00BC00AB">
        <w:rPr>
          <w:rFonts w:ascii="Times New Roman" w:hAnsi="Times New Roman" w:cs="Times New Roman"/>
          <w:noProof/>
        </w:rPr>
        <mc:AlternateContent>
          <mc:Choice Requires="wps">
            <w:drawing>
              <wp:anchor distT="0" distB="0" distL="0" distR="0" simplePos="0" relativeHeight="251692032" behindDoc="0" locked="0" layoutInCell="1" allowOverlap="1" wp14:anchorId="1236204D" wp14:editId="4181E1A5">
                <wp:simplePos x="0" y="0"/>
                <wp:positionH relativeFrom="column">
                  <wp:posOffset>101600</wp:posOffset>
                </wp:positionH>
                <wp:positionV relativeFrom="paragraph">
                  <wp:posOffset>152400</wp:posOffset>
                </wp:positionV>
                <wp:extent cx="1270" cy="12700"/>
                <wp:effectExtent l="0" t="0" r="0" b="0"/>
                <wp:wrapTopAndBottom/>
                <wp:docPr id="21" name="Freeform: Shape 103"/>
                <wp:cNvGraphicFramePr/>
                <a:graphic xmlns:a="http://schemas.openxmlformats.org/drawingml/2006/main">
                  <a:graphicData uri="http://schemas.microsoft.com/office/word/2010/wordprocessingShape">
                    <wps:wsp>
                      <wps:cNvSpPr/>
                      <wps:spPr>
                        <a:xfrm>
                          <a:off x="0" y="0"/>
                          <a:ext cx="1270" cy="12700"/>
                        </a:xfrm>
                        <a:custGeom>
                          <a:avLst/>
                          <a:gdLst/>
                          <a:ahLst/>
                          <a:cxnLst/>
                          <a:rect l="l" t="t" r="r" b="b"/>
                          <a:pathLst>
                            <a:path w="9624" h="120000" extrusionOk="0">
                              <a:moveTo>
                                <a:pt x="0" y="0"/>
                              </a:moveTo>
                              <a:lnTo>
                                <a:pt x="9624" y="0"/>
                              </a:lnTo>
                            </a:path>
                          </a:pathLst>
                        </a:custGeom>
                        <a:noFill/>
                        <a:ln w="9525" cap="flat" cmpd="sng">
                          <a:solidFill>
                            <a:srgbClr val="000000"/>
                          </a:solidFill>
                          <a:prstDash val="solid"/>
                          <a:round/>
                          <a:headEnd type="none" w="med" len="med"/>
                          <a:tailEnd type="none" w="med" len="med"/>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617D5FA8" id="Freeform: Shape 103" o:spid="_x0000_s1026" style="position:absolute;margin-left:8pt;margin-top:12pt;width:.1pt;height:1pt;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coordsize="9624,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" path="m,l9624,e" filled="f">
                <v:path arrowok="t" o:extrusionok="f"/>
                <w10:wrap type="topAndBottom"/>
              </v:shape>
            </w:pict>
          </mc:Fallback>
        </mc:AlternateContent>
      </w:r>
      <w:r w:rsidRPr="00BC00AB">
        <w:rPr>
          <w:rFonts w:ascii="Times New Roman" w:hAnsi="Times New Roman" w:cs="Times New Roman"/>
          <w:noProof/>
        </w:rPr>
        <mc:AlternateContent>
          <mc:Choice Requires="wps">
            <w:drawing>
              <wp:anchor distT="0" distB="0" distL="0" distR="0" simplePos="0" relativeHeight="251689984" behindDoc="0" locked="0" layoutInCell="1" allowOverlap="1" wp14:anchorId="2EBA4F35" wp14:editId="3C7D7D0B">
                <wp:simplePos x="0" y="0"/>
                <wp:positionH relativeFrom="column">
                  <wp:posOffset>0</wp:posOffset>
                </wp:positionH>
                <wp:positionV relativeFrom="paragraph">
                  <wp:posOffset>152400</wp:posOffset>
                </wp:positionV>
                <wp:extent cx="1270" cy="12700"/>
                <wp:effectExtent l="0" t="0" r="0" b="0"/>
                <wp:wrapTopAndBottom/>
                <wp:docPr id="22" name="Freeform 22"/>
                <wp:cNvGraphicFramePr/>
                <a:graphic xmlns:a="http://schemas.openxmlformats.org/drawingml/2006/main">
                  <a:graphicData uri="http://schemas.microsoft.com/office/word/2010/wordprocessingShape">
                    <wps:wsp>
                      <wps:cNvSpPr/>
                      <wps:spPr>
                        <a:xfrm>
                          <a:off x="2191320" y="3779365"/>
                          <a:ext cx="6309360" cy="1270"/>
                        </a:xfrm>
                        <a:custGeom>
                          <a:avLst/>
                          <a:gdLst/>
                          <a:ahLst/>
                          <a:cxnLst/>
                          <a:rect l="l" t="t" r="r" b="b"/>
                          <a:pathLst>
                            <a:path w="9624" h="120000" extrusionOk="0">
                              <a:moveTo>
                                <a:pt x="0" y="0"/>
                              </a:moveTo>
                              <a:lnTo>
                                <a:pt x="96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D1248D3" id="Freeform 22" o:spid="_x0000_s1026" style="position:absolute;margin-left:0;margin-top:12pt;width:.1pt;height:1pt;z-index:251689984;visibility:visible;mso-wrap-style:square;mso-wrap-distance-left:0;mso-wrap-distance-top:0;mso-wrap-distance-right:0;mso-wrap-distance-bottom:0;mso-position-horizontal:absolute;mso-position-horizontal-relative:text;mso-position-vertical:absolute;mso-position-vertical-relative:text;v-text-anchor:middle" coordsize="9624,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" path="m,l9624,e" filled="f">
                <v:stroke startarrowwidth="narrow" startarrowlength="short" endarrowwidth="narrow" endarrowlength="short"/>
                <v:path arrowok="t" o:extrusionok="f"/>
                <w10:wrap type="topAndBottom"/>
              </v:shape>
            </w:pict>
          </mc:Fallback>
        </mc:AlternateContent>
      </w:r>
      <w:r w:rsidRPr="00BC00AB">
        <w:rPr>
          <w:rFonts w:ascii="Times New Roman" w:hAnsi="Times New Roman" w:cs="Times New Roman"/>
          <w:noProof/>
        </w:rPr>
        <mc:AlternateContent>
          <mc:Choice Requires="wps">
            <w:drawing>
              <wp:anchor distT="0" distB="0" distL="0" distR="0" simplePos="0" relativeHeight="251691008" behindDoc="0" locked="0" layoutInCell="1" allowOverlap="1" wp14:anchorId="3532F234" wp14:editId="7E827B3F">
                <wp:simplePos x="0" y="0"/>
                <wp:positionH relativeFrom="column">
                  <wp:posOffset>76200</wp:posOffset>
                </wp:positionH>
                <wp:positionV relativeFrom="paragraph">
                  <wp:posOffset>152400</wp:posOffset>
                </wp:positionV>
                <wp:extent cx="1270" cy="12700"/>
                <wp:effectExtent l="0" t="0" r="0" b="0"/>
                <wp:wrapTopAndBottom/>
                <wp:docPr id="23" name="Freeform 23"/>
                <wp:cNvGraphicFramePr/>
                <a:graphic xmlns:a="http://schemas.openxmlformats.org/drawingml/2006/main">
                  <a:graphicData uri="http://schemas.microsoft.com/office/word/2010/wordprocessingShape">
                    <wps:wsp>
                      <wps:cNvSpPr/>
                      <wps:spPr>
                        <a:xfrm>
                          <a:off x="2290380" y="3779365"/>
                          <a:ext cx="6111240" cy="1270"/>
                        </a:xfrm>
                        <a:custGeom>
                          <a:avLst/>
                          <a:gdLst/>
                          <a:ahLst/>
                          <a:cxnLst/>
                          <a:rect l="l" t="t" r="r" b="b"/>
                          <a:pathLst>
                            <a:path w="9624" h="120000" extrusionOk="0">
                              <a:moveTo>
                                <a:pt x="0" y="0"/>
                              </a:moveTo>
                              <a:lnTo>
                                <a:pt x="96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C5D911B" id="Freeform 23" o:spid="_x0000_s1026" style="position:absolute;margin-left:6pt;margin-top:12pt;width:.1pt;height:1pt;z-index:251691008;visibility:visible;mso-wrap-style:square;mso-wrap-distance-left:0;mso-wrap-distance-top:0;mso-wrap-distance-right:0;mso-wrap-distance-bottom:0;mso-position-horizontal:absolute;mso-position-horizontal-relative:text;mso-position-vertical:absolute;mso-position-vertical-relative:text;v-text-anchor:middle" coordsize="9624,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" path="m,l9624,e" filled="f">
                <v:stroke startarrowwidth="narrow" startarrowlength="short" endarrowwidth="narrow" endarrowlength="short"/>
                <v:path arrowok="t" o:extrusionok="f"/>
                <w10:wrap type="topAndBottom"/>
              </v:shape>
            </w:pict>
          </mc:Fallback>
        </mc:AlternateContent>
      </w:r>
    </w:p>
    <w:p w14:paraId="6E96584D" w14:textId="77777777" w:rsidR="003C7FF8" w:rsidRDefault="003C7FF8" w:rsidP="003C7FF8">
      <w:pPr>
        <w:tabs>
          <w:tab w:val="right" w:pos="9960"/>
        </w:tabs>
        <w:spacing w:line="360" w:lineRule="auto"/>
        <w:ind w:left="601" w:hanging="440"/>
        <w:jc w:val="both"/>
        <w:rPr>
          <w:rFonts w:ascii="Times New Roman" w:hAnsi="Times New Roman" w:cs="Times New Roman"/>
        </w:rPr>
      </w:pPr>
    </w:p>
    <w:p w14:paraId="60C576B9" w14:textId="229CDFA8" w:rsidR="003C7FF8" w:rsidRPr="00590C1D" w:rsidRDefault="006F537D" w:rsidP="00590C1D">
      <w:pPr>
        <w:pStyle w:val="BodyText"/>
        <w:spacing w:line="360" w:lineRule="auto"/>
        <w:rPr>
          <w:rFonts w:ascii="Times New Roman" w:hAnsi="Times New Roman" w:cs="Times New Roman"/>
        </w:rPr>
      </w:pPr>
      <w:hyperlink w:anchor="_heading=h.1664s55">
        <w:r w:rsidR="00590C1D">
          <w:rPr>
            <w:rFonts w:ascii="Times New Roman" w:hAnsi="Times New Roman" w:cs="Times New Roman"/>
          </w:rPr>
          <w:t>Table 4-A: Evolution Of AES &amp; RSA</w:t>
        </w:r>
        <w:r w:rsidR="00590C1D" w:rsidRPr="00590C1D">
          <w:rPr>
            <w:rFonts w:ascii="Times New Roman" w:hAnsi="Times New Roman" w:cs="Times New Roman"/>
          </w:rPr>
          <w:t xml:space="preserve"> Algorithm</w:t>
        </w:r>
        <w:r w:rsidR="00590C1D" w:rsidRP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sidRPr="00590C1D">
          <w:rPr>
            <w:rFonts w:ascii="Times New Roman" w:hAnsi="Times New Roman" w:cs="Times New Roman"/>
          </w:rPr>
          <w:t xml:space="preserve">30 </w:t>
        </w:r>
      </w:hyperlink>
    </w:p>
    <w:p w14:paraId="12687E16" w14:textId="64D0C4FE" w:rsidR="003C7FF8" w:rsidRPr="00590C1D" w:rsidRDefault="006F537D" w:rsidP="00590C1D">
      <w:pPr>
        <w:pStyle w:val="BodyText"/>
        <w:spacing w:line="360" w:lineRule="auto"/>
        <w:rPr>
          <w:rFonts w:ascii="Times New Roman" w:hAnsi="Times New Roman" w:cs="Times New Roman"/>
        </w:rPr>
      </w:pPr>
      <w:hyperlink w:anchor="_heading=h.25b2l0r">
        <w:r w:rsidR="00590C1D">
          <w:rPr>
            <w:rFonts w:ascii="Times New Roman" w:hAnsi="Times New Roman" w:cs="Times New Roman"/>
          </w:rPr>
          <w:t>Table 4-B: Evolution Of RSA &amp; AES</w:t>
        </w:r>
        <w:r w:rsidR="00590C1D" w:rsidRPr="00590C1D">
          <w:rPr>
            <w:rFonts w:ascii="Times New Roman" w:hAnsi="Times New Roman" w:cs="Times New Roman"/>
          </w:rPr>
          <w:t xml:space="preserve"> Algorithm</w:t>
        </w:r>
        <w:r w:rsidR="00590C1D" w:rsidRPr="00590C1D">
          <w:rPr>
            <w:rFonts w:ascii="Times New Roman" w:hAnsi="Times New Roman" w:cs="Times New Roman"/>
          </w:rPr>
          <w:tab/>
        </w:r>
      </w:hyperlink>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sidRPr="00590C1D">
        <w:rPr>
          <w:rFonts w:ascii="Times New Roman" w:hAnsi="Times New Roman" w:cs="Times New Roman"/>
        </w:rPr>
        <w:t>33</w:t>
      </w:r>
    </w:p>
    <w:p w14:paraId="4DB9D487" w14:textId="72D50482" w:rsidR="003C7FF8" w:rsidRPr="00590C1D" w:rsidRDefault="006F537D" w:rsidP="00590C1D">
      <w:pPr>
        <w:pStyle w:val="BodyText"/>
        <w:spacing w:line="360" w:lineRule="auto"/>
        <w:rPr>
          <w:rFonts w:ascii="Times New Roman" w:hAnsi="Times New Roman" w:cs="Times New Roman"/>
        </w:rPr>
      </w:pPr>
      <w:hyperlink w:anchor="_heading=h.1664s55">
        <w:r w:rsidR="00590C1D">
          <w:rPr>
            <w:rFonts w:ascii="Times New Roman" w:hAnsi="Times New Roman" w:cs="Times New Roman"/>
          </w:rPr>
          <w:t>Table 4-C: Evolution Of AES</w:t>
        </w:r>
        <w:r w:rsidR="00590C1D" w:rsidRPr="00590C1D">
          <w:rPr>
            <w:rFonts w:ascii="Times New Roman" w:hAnsi="Times New Roman" w:cs="Times New Roman"/>
          </w:rPr>
          <w:t xml:space="preserve"> Algorithm</w:t>
        </w:r>
        <w:r w:rsidR="00590C1D" w:rsidRP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sidRPr="00590C1D">
          <w:rPr>
            <w:rFonts w:ascii="Times New Roman" w:hAnsi="Times New Roman" w:cs="Times New Roman"/>
          </w:rPr>
          <w:t>36</w:t>
        </w:r>
      </w:hyperlink>
    </w:p>
    <w:p w14:paraId="6D1B2445" w14:textId="13A7A82D" w:rsidR="003C7FF8" w:rsidRPr="00590C1D" w:rsidRDefault="006F537D" w:rsidP="00590C1D">
      <w:pPr>
        <w:pStyle w:val="BodyText"/>
        <w:spacing w:line="360" w:lineRule="auto"/>
        <w:rPr>
          <w:rFonts w:ascii="Times New Roman" w:hAnsi="Times New Roman" w:cs="Times New Roman"/>
        </w:rPr>
      </w:pPr>
      <w:hyperlink w:anchor="_heading=h.25b2l0r">
        <w:r w:rsidR="00590C1D" w:rsidRPr="00590C1D">
          <w:rPr>
            <w:rFonts w:ascii="Times New Roman" w:hAnsi="Times New Roman" w:cs="Times New Roman"/>
          </w:rPr>
          <w:t>Table</w:t>
        </w:r>
        <w:r w:rsidR="00590C1D">
          <w:rPr>
            <w:rFonts w:ascii="Times New Roman" w:hAnsi="Times New Roman" w:cs="Times New Roman"/>
          </w:rPr>
          <w:t xml:space="preserve"> 4-D: Evolution Of RSA</w:t>
        </w:r>
        <w:r w:rsidR="00590C1D" w:rsidRPr="00590C1D">
          <w:rPr>
            <w:rFonts w:ascii="Times New Roman" w:hAnsi="Times New Roman" w:cs="Times New Roman"/>
          </w:rPr>
          <w:t xml:space="preserve"> Algorithm</w:t>
        </w:r>
        <w:r w:rsidR="00590C1D" w:rsidRPr="00590C1D">
          <w:rPr>
            <w:rFonts w:ascii="Times New Roman" w:hAnsi="Times New Roman" w:cs="Times New Roman"/>
          </w:rPr>
          <w:tab/>
        </w:r>
      </w:hyperlink>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sidRPr="00590C1D">
        <w:rPr>
          <w:rFonts w:ascii="Times New Roman" w:hAnsi="Times New Roman" w:cs="Times New Roman"/>
        </w:rPr>
        <w:t>39</w:t>
      </w:r>
    </w:p>
    <w:p w14:paraId="454B541E" w14:textId="5470CA45" w:rsidR="003C7FF8" w:rsidRPr="00590C1D" w:rsidRDefault="006F537D" w:rsidP="00590C1D">
      <w:pPr>
        <w:pStyle w:val="BodyText"/>
        <w:spacing w:line="360" w:lineRule="auto"/>
        <w:rPr>
          <w:rFonts w:ascii="Times New Roman" w:hAnsi="Times New Roman" w:cs="Times New Roman"/>
        </w:rPr>
      </w:pPr>
      <w:hyperlink w:anchor="_heading=h.1664s55">
        <w:r w:rsidR="00590C1D">
          <w:rPr>
            <w:rFonts w:ascii="Times New Roman" w:hAnsi="Times New Roman" w:cs="Times New Roman"/>
          </w:rPr>
          <w:t>Table 5-A</w:t>
        </w:r>
        <w:r w:rsidR="00590C1D" w:rsidRPr="00590C1D">
          <w:rPr>
            <w:rFonts w:ascii="Times New Roman" w:hAnsi="Times New Roman" w:cs="Times New Roman"/>
          </w:rPr>
          <w:t>: Analyst The Four Algorithm</w:t>
        </w:r>
        <w:r w:rsidR="00590C1D" w:rsidRP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sidRPr="00590C1D">
          <w:rPr>
            <w:rFonts w:ascii="Times New Roman" w:hAnsi="Times New Roman" w:cs="Times New Roman"/>
          </w:rPr>
          <w:t>40</w:t>
        </w:r>
      </w:hyperlink>
    </w:p>
    <w:p w14:paraId="75E6CFD9" w14:textId="598D3243" w:rsidR="003C7FF8" w:rsidRPr="00590C1D" w:rsidRDefault="006F537D" w:rsidP="00590C1D">
      <w:pPr>
        <w:pStyle w:val="BodyText"/>
        <w:spacing w:line="360" w:lineRule="auto"/>
        <w:rPr>
          <w:rFonts w:ascii="Times New Roman" w:hAnsi="Times New Roman" w:cs="Times New Roman"/>
        </w:rPr>
      </w:pPr>
      <w:hyperlink w:anchor="_heading=h.25b2l0r">
        <w:r w:rsidR="00590C1D">
          <w:rPr>
            <w:rFonts w:ascii="Times New Roman" w:hAnsi="Times New Roman" w:cs="Times New Roman"/>
          </w:rPr>
          <w:t>Table 5-B</w:t>
        </w:r>
        <w:r w:rsidR="00590C1D" w:rsidRPr="00590C1D">
          <w:rPr>
            <w:rFonts w:ascii="Times New Roman" w:hAnsi="Times New Roman" w:cs="Times New Roman"/>
          </w:rPr>
          <w:t>: Final Decision</w:t>
        </w:r>
        <w:r w:rsidR="00590C1D" w:rsidRPr="00590C1D">
          <w:rPr>
            <w:rFonts w:ascii="Times New Roman" w:hAnsi="Times New Roman" w:cs="Times New Roman"/>
          </w:rPr>
          <w:tab/>
        </w:r>
      </w:hyperlink>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Pr>
          <w:rFonts w:ascii="Times New Roman" w:hAnsi="Times New Roman" w:cs="Times New Roman"/>
        </w:rPr>
        <w:tab/>
      </w:r>
      <w:r w:rsidR="00590C1D" w:rsidRPr="00590C1D">
        <w:rPr>
          <w:rFonts w:ascii="Times New Roman" w:hAnsi="Times New Roman" w:cs="Times New Roman"/>
        </w:rPr>
        <w:t>42</w:t>
      </w:r>
    </w:p>
    <w:p w14:paraId="33C7D969" w14:textId="63718238" w:rsidR="00D65219" w:rsidRDefault="00D65219" w:rsidP="00F66872">
      <w:pPr>
        <w:jc w:val="both"/>
        <w:rPr>
          <w:rFonts w:ascii="Times New Roman" w:hAnsi="Times New Roman" w:cs="Times New Roman"/>
          <w:b/>
          <w:sz w:val="41"/>
          <w:szCs w:val="41"/>
        </w:rPr>
      </w:pPr>
    </w:p>
    <w:p w14:paraId="149D7B7C" w14:textId="12D55FF6" w:rsidR="00D65219" w:rsidRDefault="00D65219" w:rsidP="00F66872">
      <w:pPr>
        <w:jc w:val="both"/>
        <w:rPr>
          <w:rFonts w:ascii="Times New Roman" w:hAnsi="Times New Roman" w:cs="Times New Roman"/>
          <w:b/>
          <w:sz w:val="41"/>
          <w:szCs w:val="41"/>
        </w:rPr>
      </w:pPr>
    </w:p>
    <w:p w14:paraId="1ECF1E7C" w14:textId="68A30A80" w:rsidR="00D65219" w:rsidRDefault="00D65219" w:rsidP="00F66872">
      <w:pPr>
        <w:jc w:val="both"/>
        <w:rPr>
          <w:rFonts w:ascii="Times New Roman" w:hAnsi="Times New Roman" w:cs="Times New Roman"/>
          <w:b/>
          <w:sz w:val="41"/>
          <w:szCs w:val="41"/>
        </w:rPr>
      </w:pPr>
    </w:p>
    <w:p w14:paraId="51D6BCEC" w14:textId="112459EE" w:rsidR="00D65219" w:rsidRDefault="00D65219" w:rsidP="00F66872">
      <w:pPr>
        <w:jc w:val="both"/>
        <w:rPr>
          <w:rFonts w:ascii="Times New Roman" w:hAnsi="Times New Roman" w:cs="Times New Roman"/>
          <w:b/>
          <w:sz w:val="41"/>
          <w:szCs w:val="41"/>
        </w:rPr>
      </w:pPr>
    </w:p>
    <w:p w14:paraId="3A9AB1F7" w14:textId="6600667D" w:rsidR="00D65219" w:rsidRDefault="00D65219" w:rsidP="00F66872">
      <w:pPr>
        <w:jc w:val="both"/>
        <w:rPr>
          <w:rFonts w:ascii="Times New Roman" w:hAnsi="Times New Roman" w:cs="Times New Roman"/>
          <w:b/>
          <w:sz w:val="41"/>
          <w:szCs w:val="41"/>
        </w:rPr>
      </w:pPr>
    </w:p>
    <w:p w14:paraId="3868BC33" w14:textId="3120F109" w:rsidR="00D65219" w:rsidRDefault="00D65219" w:rsidP="00F66872">
      <w:pPr>
        <w:jc w:val="both"/>
        <w:rPr>
          <w:rFonts w:ascii="Times New Roman" w:hAnsi="Times New Roman" w:cs="Times New Roman"/>
          <w:b/>
          <w:sz w:val="41"/>
          <w:szCs w:val="41"/>
        </w:rPr>
      </w:pPr>
    </w:p>
    <w:p w14:paraId="57CBC341" w14:textId="2F2D8CDB" w:rsidR="00D65219" w:rsidRDefault="00D65219" w:rsidP="00F66872">
      <w:pPr>
        <w:jc w:val="both"/>
        <w:rPr>
          <w:rFonts w:ascii="Times New Roman" w:hAnsi="Times New Roman" w:cs="Times New Roman"/>
          <w:b/>
          <w:sz w:val="41"/>
          <w:szCs w:val="41"/>
        </w:rPr>
      </w:pPr>
    </w:p>
    <w:p w14:paraId="0181830E" w14:textId="318C782C" w:rsidR="00D65219" w:rsidRDefault="00D65219" w:rsidP="00F66872">
      <w:pPr>
        <w:jc w:val="both"/>
        <w:rPr>
          <w:rFonts w:ascii="Times New Roman" w:hAnsi="Times New Roman" w:cs="Times New Roman"/>
          <w:b/>
          <w:sz w:val="41"/>
          <w:szCs w:val="41"/>
        </w:rPr>
      </w:pPr>
    </w:p>
    <w:p w14:paraId="74EAF1FE" w14:textId="3228483B" w:rsidR="00D65219" w:rsidRDefault="00D65219" w:rsidP="00F66872">
      <w:pPr>
        <w:jc w:val="both"/>
        <w:rPr>
          <w:rFonts w:ascii="Times New Roman" w:hAnsi="Times New Roman" w:cs="Times New Roman"/>
          <w:b/>
          <w:sz w:val="41"/>
          <w:szCs w:val="41"/>
        </w:rPr>
      </w:pPr>
    </w:p>
    <w:p w14:paraId="4E67DC45" w14:textId="7C344BC2" w:rsidR="00D65219" w:rsidRDefault="00D65219" w:rsidP="00F66872">
      <w:pPr>
        <w:jc w:val="both"/>
        <w:rPr>
          <w:rFonts w:ascii="Times New Roman" w:hAnsi="Times New Roman" w:cs="Times New Roman"/>
          <w:b/>
          <w:sz w:val="41"/>
          <w:szCs w:val="41"/>
        </w:rPr>
      </w:pPr>
    </w:p>
    <w:p w14:paraId="7D4B4217" w14:textId="0F11ED0B" w:rsidR="00D65219" w:rsidRDefault="00D65219" w:rsidP="00F66872">
      <w:pPr>
        <w:jc w:val="both"/>
        <w:rPr>
          <w:rFonts w:ascii="Times New Roman" w:hAnsi="Times New Roman" w:cs="Times New Roman"/>
          <w:b/>
          <w:sz w:val="41"/>
          <w:szCs w:val="41"/>
        </w:rPr>
      </w:pPr>
    </w:p>
    <w:p w14:paraId="3DBF79D1" w14:textId="4519D407" w:rsidR="00D65219" w:rsidRDefault="00D65219" w:rsidP="00F66872">
      <w:pPr>
        <w:jc w:val="both"/>
        <w:rPr>
          <w:rFonts w:ascii="Times New Roman" w:hAnsi="Times New Roman" w:cs="Times New Roman"/>
          <w:b/>
          <w:sz w:val="41"/>
          <w:szCs w:val="41"/>
        </w:rPr>
      </w:pPr>
    </w:p>
    <w:p w14:paraId="0AE7EB0F" w14:textId="2C940B46" w:rsidR="00D65219" w:rsidRDefault="00D65219" w:rsidP="00F66872">
      <w:pPr>
        <w:jc w:val="both"/>
        <w:rPr>
          <w:rFonts w:ascii="Times New Roman" w:hAnsi="Times New Roman" w:cs="Times New Roman"/>
          <w:b/>
          <w:sz w:val="41"/>
          <w:szCs w:val="41"/>
        </w:rPr>
      </w:pPr>
    </w:p>
    <w:p w14:paraId="70ED9193" w14:textId="3885809C" w:rsidR="002339E1" w:rsidRDefault="002339E1" w:rsidP="00151629">
      <w:pPr>
        <w:rPr>
          <w:rFonts w:ascii="Times New Roman" w:hAnsi="Times New Roman" w:cs="Times New Roman"/>
          <w:b/>
          <w:sz w:val="41"/>
          <w:szCs w:val="41"/>
        </w:rPr>
        <w:sectPr w:rsidR="002339E1" w:rsidSect="001A5816">
          <w:pgSz w:w="11910" w:h="16840"/>
          <w:pgMar w:top="936" w:right="965" w:bottom="274" w:left="979" w:header="720" w:footer="720" w:gutter="0"/>
          <w:pgNumType w:chapStyle="1"/>
          <w:cols w:space="720"/>
        </w:sectPr>
      </w:pPr>
    </w:p>
    <w:bookmarkStart w:id="25" w:name="_Toc134430947"/>
    <w:bookmarkStart w:id="26" w:name="_Toc134441235"/>
    <w:bookmarkStart w:id="27" w:name="_Toc134628881"/>
    <w:p w14:paraId="331A46DB" w14:textId="521C07A2" w:rsidR="00F66872" w:rsidRPr="00E45504" w:rsidRDefault="00347C64" w:rsidP="002339E1">
      <w:pPr>
        <w:pStyle w:val="Heading1"/>
        <w:rPr>
          <w:rFonts w:ascii="Times New Roman" w:hAnsi="Times New Roman" w:cs="Times New Roman"/>
        </w:rPr>
      </w:pPr>
      <w:r w:rsidRPr="00BC00AB">
        <w:rPr>
          <w:rFonts w:ascii="Times New Roman" w:hAnsi="Times New Roman" w:cs="Times New Roman"/>
          <w:noProof/>
        </w:rPr>
        <w:lastRenderedPageBreak/>
        <mc:AlternateContent>
          <mc:Choice Requires="wps">
            <w:drawing>
              <wp:anchor distT="0" distB="0" distL="0" distR="0" simplePos="0" relativeHeight="251687936" behindDoc="1" locked="0" layoutInCell="1" allowOverlap="1" wp14:anchorId="3010D36F" wp14:editId="1FC540DC">
                <wp:simplePos x="0" y="0"/>
                <wp:positionH relativeFrom="page">
                  <wp:posOffset>702945</wp:posOffset>
                </wp:positionH>
                <wp:positionV relativeFrom="paragraph">
                  <wp:posOffset>690880</wp:posOffset>
                </wp:positionV>
                <wp:extent cx="6309360" cy="1270"/>
                <wp:effectExtent l="0" t="0" r="0" b="0"/>
                <wp:wrapTopAndBottom/>
                <wp:docPr id="40" name="Freeform: 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936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6557D" id="Freeform: Shape 71" o:spid="_x0000_s1026" style="position:absolute;margin-left:55.35pt;margin-top:54.4pt;width:496.8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" path="m,l9624,e" filled="f" strokeweight=".17569mm">
                <v:path arrowok="t" o:connecttype="custom" o:connectlocs="0,0;6309360,0" o:connectangles="0,0"/>
                <w10:wrap type="topAndBottom" anchorx="page"/>
              </v:shape>
            </w:pict>
          </mc:Fallback>
        </mc:AlternateContent>
      </w:r>
      <w:r w:rsidR="00F66872" w:rsidRPr="00E45504">
        <w:rPr>
          <w:rFonts w:ascii="Times New Roman" w:hAnsi="Times New Roman" w:cs="Times New Roman"/>
          <w:noProof/>
        </w:rPr>
        <mc:AlternateContent>
          <mc:Choice Requires="wps">
            <w:drawing>
              <wp:anchor distT="0" distB="0" distL="0" distR="0" simplePos="0" relativeHeight="251674624" behindDoc="0" locked="0" layoutInCell="1" allowOverlap="1" wp14:anchorId="46BB1395" wp14:editId="3947F242">
                <wp:simplePos x="0" y="0"/>
                <wp:positionH relativeFrom="column">
                  <wp:posOffset>76200</wp:posOffset>
                </wp:positionH>
                <wp:positionV relativeFrom="paragraph">
                  <wp:posOffset>88900</wp:posOffset>
                </wp:positionV>
                <wp:extent cx="1270" cy="12700"/>
                <wp:effectExtent l="0" t="0" r="0" b="0"/>
                <wp:wrapTopAndBottom/>
                <wp:docPr id="245" name="Freeform 245"/>
                <wp:cNvGraphicFramePr/>
                <a:graphic xmlns:a="http://schemas.openxmlformats.org/drawingml/2006/main">
                  <a:graphicData uri="http://schemas.microsoft.com/office/word/2010/wordprocessingShape">
                    <wps:wsp>
                      <wps:cNvSpPr/>
                      <wps:spPr>
                        <a:xfrm>
                          <a:off x="0" y="0"/>
                          <a:ext cx="1270" cy="12700"/>
                        </a:xfrm>
                        <a:custGeom>
                          <a:avLst/>
                          <a:gdLst/>
                          <a:ahLst/>
                          <a:cxnLst/>
                          <a:rect l="l" t="t" r="r" b="b"/>
                          <a:pathLst>
                            <a:path w="9624" h="120000" extrusionOk="0">
                              <a:moveTo>
                                <a:pt x="0" y="0"/>
                              </a:moveTo>
                              <a:lnTo>
                                <a:pt x="96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0EBE598D" id="Freeform 245" o:spid="_x0000_s1026" style="position:absolute;margin-left:6pt;margin-top:7pt;width:.1pt;height:1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coordsize="9624,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" path="m,l9624,e" filled="f">
                <v:stroke startarrowwidth="narrow" startarrowlength="short" endarrowwidth="narrow" endarrowlength="short"/>
                <v:path arrowok="t" o:extrusionok="f"/>
                <w10:wrap type="topAndBottom"/>
              </v:shape>
            </w:pict>
          </mc:Fallback>
        </mc:AlternateContent>
      </w:r>
      <w:bookmarkStart w:id="28" w:name="_heading=h.4i7ojhp"/>
      <w:bookmarkEnd w:id="28"/>
      <w:r w:rsidR="00F66872" w:rsidRPr="00E45504">
        <w:rPr>
          <w:rFonts w:ascii="Times New Roman" w:hAnsi="Times New Roman" w:cs="Times New Roman"/>
          <w:noProof/>
        </w:rPr>
        <mc:AlternateContent>
          <mc:Choice Requires="wps">
            <w:drawing>
              <wp:anchor distT="0" distB="0" distL="0" distR="0" simplePos="0" relativeHeight="251675648" behindDoc="1" locked="0" layoutInCell="1" allowOverlap="1" wp14:anchorId="0281E06B" wp14:editId="4B8B0A24">
                <wp:simplePos x="0" y="0"/>
                <wp:positionH relativeFrom="page">
                  <wp:posOffset>724535</wp:posOffset>
                </wp:positionH>
                <wp:positionV relativeFrom="paragraph">
                  <wp:posOffset>107315</wp:posOffset>
                </wp:positionV>
                <wp:extent cx="6111240" cy="1270"/>
                <wp:effectExtent l="0" t="0" r="22860" b="17780"/>
                <wp:wrapTopAndBottom/>
                <wp:docPr id="148" name="Freeform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C6FE2" id="Freeform 148" o:spid="_x0000_s1026" style="position:absolute;margin-left:57.05pt;margin-top:8.45pt;width:481.2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" path="m,l9624,e" filled="f" strokeweight=".17569mm">
                <v:path arrowok="t" o:connecttype="custom" o:connectlocs="0,0;6111240,0" o:connectangles="0,0"/>
                <w10:wrap type="topAndBottom" anchorx="page"/>
              </v:shape>
            </w:pict>
          </mc:Fallback>
        </mc:AlternateContent>
      </w:r>
      <w:bookmarkStart w:id="29" w:name="_Toc76225906"/>
      <w:r w:rsidR="002339E1">
        <w:rPr>
          <w:rFonts w:ascii="Times New Roman" w:hAnsi="Times New Roman" w:cs="Times New Roman"/>
        </w:rPr>
        <w:t xml:space="preserve"> </w:t>
      </w:r>
      <w:r w:rsidR="00392793" w:rsidRPr="00E45504">
        <w:rPr>
          <w:rFonts w:ascii="Times New Roman" w:hAnsi="Times New Roman" w:cs="Times New Roman"/>
        </w:rPr>
        <w:t>Chapter 1</w:t>
      </w:r>
      <w:r w:rsidR="00392793" w:rsidRPr="00E45504">
        <w:rPr>
          <w:rFonts w:ascii="Times New Roman" w:hAnsi="Times New Roman" w:cs="Times New Roman"/>
          <w:noProof/>
        </w:rPr>
        <mc:AlternateContent>
          <mc:Choice Requires="wps">
            <w:drawing>
              <wp:anchor distT="0" distB="0" distL="0" distR="0" simplePos="0" relativeHeight="251695104" behindDoc="0" locked="0" layoutInCell="1" allowOverlap="1" wp14:anchorId="3238FC49" wp14:editId="4F335430">
                <wp:simplePos x="0" y="0"/>
                <wp:positionH relativeFrom="column">
                  <wp:posOffset>76200</wp:posOffset>
                </wp:positionH>
                <wp:positionV relativeFrom="paragraph">
                  <wp:posOffset>88900</wp:posOffset>
                </wp:positionV>
                <wp:extent cx="1270" cy="12700"/>
                <wp:effectExtent l="0" t="0" r="0" b="0"/>
                <wp:wrapTopAndBottom/>
                <wp:docPr id="30" name="Freeform 30"/>
                <wp:cNvGraphicFramePr/>
                <a:graphic xmlns:a="http://schemas.openxmlformats.org/drawingml/2006/main">
                  <a:graphicData uri="http://schemas.microsoft.com/office/word/2010/wordprocessingShape">
                    <wps:wsp>
                      <wps:cNvSpPr/>
                      <wps:spPr>
                        <a:xfrm>
                          <a:off x="0" y="0"/>
                          <a:ext cx="1270" cy="12700"/>
                        </a:xfrm>
                        <a:custGeom>
                          <a:avLst/>
                          <a:gdLst/>
                          <a:ahLst/>
                          <a:cxnLst/>
                          <a:rect l="l" t="t" r="r" b="b"/>
                          <a:pathLst>
                            <a:path w="9624" h="120000" extrusionOk="0">
                              <a:moveTo>
                                <a:pt x="0" y="0"/>
                              </a:moveTo>
                              <a:lnTo>
                                <a:pt x="96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7A8FEA87" id="Freeform 30" o:spid="_x0000_s1026" style="position:absolute;margin-left:6pt;margin-top:7pt;width:.1pt;height:1pt;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coordsize="9624,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" path="m,l9624,e" filled="f">
                <v:stroke startarrowwidth="narrow" startarrowlength="short" endarrowwidth="narrow" endarrowlength="short"/>
                <v:path arrowok="t" o:extrusionok="f"/>
                <w10:wrap type="topAndBottom"/>
              </v:shape>
            </w:pict>
          </mc:Fallback>
        </mc:AlternateContent>
      </w:r>
      <w:r w:rsidR="00392793" w:rsidRPr="00E45504">
        <w:rPr>
          <w:rFonts w:ascii="Times New Roman" w:hAnsi="Times New Roman" w:cs="Times New Roman"/>
        </w:rPr>
        <w:t xml:space="preserve">: </w:t>
      </w:r>
      <w:r w:rsidR="00F66872" w:rsidRPr="00E45504">
        <w:rPr>
          <w:rFonts w:ascii="Times New Roman" w:hAnsi="Times New Roman" w:cs="Times New Roman"/>
        </w:rPr>
        <w:t>Introduction</w:t>
      </w:r>
      <w:bookmarkEnd w:id="25"/>
      <w:bookmarkEnd w:id="26"/>
      <w:bookmarkEnd w:id="27"/>
      <w:bookmarkEnd w:id="29"/>
    </w:p>
    <w:p w14:paraId="180E0B00" w14:textId="5C4B5C2D" w:rsidR="00F66872" w:rsidRPr="00D65219" w:rsidRDefault="00F66872" w:rsidP="00D65219">
      <w:pPr>
        <w:pStyle w:val="BodyText"/>
        <w:spacing w:before="11"/>
        <w:rPr>
          <w:rFonts w:ascii="Times New Roman" w:hAnsi="Times New Roman" w:cs="Times New Roman"/>
          <w:b/>
          <w:sz w:val="20"/>
        </w:rPr>
      </w:pPr>
      <w:r w:rsidRPr="00BC00AB">
        <w:rPr>
          <w:rFonts w:ascii="Times New Roman" w:hAnsi="Times New Roman" w:cs="Times New Roman"/>
          <w:noProof/>
        </w:rPr>
        <mc:AlternateContent>
          <mc:Choice Requires="wps">
            <w:drawing>
              <wp:anchor distT="0" distB="0" distL="0" distR="0" simplePos="0" relativeHeight="251686912" behindDoc="0" locked="0" layoutInCell="1" allowOverlap="1" wp14:anchorId="6967A85C" wp14:editId="48B2D020">
                <wp:simplePos x="0" y="0"/>
                <wp:positionH relativeFrom="column">
                  <wp:posOffset>101600</wp:posOffset>
                </wp:positionH>
                <wp:positionV relativeFrom="paragraph">
                  <wp:posOffset>152400</wp:posOffset>
                </wp:positionV>
                <wp:extent cx="1270" cy="12700"/>
                <wp:effectExtent l="0" t="0" r="0" b="0"/>
                <wp:wrapTopAndBottom/>
                <wp:docPr id="41" name="Freeform: Shape 103"/>
                <wp:cNvGraphicFramePr/>
                <a:graphic xmlns:a="http://schemas.openxmlformats.org/drawingml/2006/main">
                  <a:graphicData uri="http://schemas.microsoft.com/office/word/2010/wordprocessingShape">
                    <wps:wsp>
                      <wps:cNvSpPr/>
                      <wps:spPr>
                        <a:xfrm>
                          <a:off x="0" y="0"/>
                          <a:ext cx="1270" cy="12700"/>
                        </a:xfrm>
                        <a:custGeom>
                          <a:avLst/>
                          <a:gdLst/>
                          <a:ahLst/>
                          <a:cxnLst/>
                          <a:rect l="l" t="t" r="r" b="b"/>
                          <a:pathLst>
                            <a:path w="9624" h="120000" extrusionOk="0">
                              <a:moveTo>
                                <a:pt x="0" y="0"/>
                              </a:moveTo>
                              <a:lnTo>
                                <a:pt x="9624" y="0"/>
                              </a:lnTo>
                            </a:path>
                          </a:pathLst>
                        </a:custGeom>
                        <a:noFill/>
                        <a:ln w="9525" cap="flat" cmpd="sng">
                          <a:solidFill>
                            <a:srgbClr val="000000"/>
                          </a:solidFill>
                          <a:prstDash val="solid"/>
                          <a:round/>
                          <a:headEnd type="none" w="med" len="med"/>
                          <a:tailEnd type="none" w="med" len="med"/>
                        </a:ln>
                      </wps:spPr>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4F1E2E7C" id="Freeform: Shape 103" o:spid="_x0000_s1026" style="position:absolute;margin-left:8pt;margin-top:12pt;width:.1pt;height:1pt;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coordsize="9624,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" path="m,l9624,e" filled="f">
                <v:path arrowok="t" o:extrusionok="f"/>
                <w10:wrap type="topAndBottom"/>
              </v:shape>
            </w:pict>
          </mc:Fallback>
        </mc:AlternateContent>
      </w:r>
      <w:r w:rsidRPr="00BC00AB">
        <w:rPr>
          <w:rFonts w:ascii="Times New Roman" w:hAnsi="Times New Roman" w:cs="Times New Roman"/>
          <w:noProof/>
        </w:rPr>
        <mc:AlternateContent>
          <mc:Choice Requires="wps">
            <w:drawing>
              <wp:anchor distT="0" distB="0" distL="0" distR="0" simplePos="0" relativeHeight="251684864" behindDoc="0" locked="0" layoutInCell="1" allowOverlap="1" wp14:anchorId="0EE73B63" wp14:editId="57DDFDAF">
                <wp:simplePos x="0" y="0"/>
                <wp:positionH relativeFrom="column">
                  <wp:posOffset>0</wp:posOffset>
                </wp:positionH>
                <wp:positionV relativeFrom="paragraph">
                  <wp:posOffset>152400</wp:posOffset>
                </wp:positionV>
                <wp:extent cx="1270" cy="12700"/>
                <wp:effectExtent l="0" t="0" r="0" b="0"/>
                <wp:wrapTopAndBottom/>
                <wp:docPr id="42" name="Freeform 42"/>
                <wp:cNvGraphicFramePr/>
                <a:graphic xmlns:a="http://schemas.openxmlformats.org/drawingml/2006/main">
                  <a:graphicData uri="http://schemas.microsoft.com/office/word/2010/wordprocessingShape">
                    <wps:wsp>
                      <wps:cNvSpPr/>
                      <wps:spPr>
                        <a:xfrm>
                          <a:off x="2191320" y="3779365"/>
                          <a:ext cx="6309360" cy="1270"/>
                        </a:xfrm>
                        <a:custGeom>
                          <a:avLst/>
                          <a:gdLst/>
                          <a:ahLst/>
                          <a:cxnLst/>
                          <a:rect l="l" t="t" r="r" b="b"/>
                          <a:pathLst>
                            <a:path w="9624" h="120000" extrusionOk="0">
                              <a:moveTo>
                                <a:pt x="0" y="0"/>
                              </a:moveTo>
                              <a:lnTo>
                                <a:pt x="96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DD4EA9D" id="Freeform 42" o:spid="_x0000_s1026" style="position:absolute;margin-left:0;margin-top:12pt;width:.1pt;height:1pt;z-index:251684864;visibility:visible;mso-wrap-style:square;mso-wrap-distance-left:0;mso-wrap-distance-top:0;mso-wrap-distance-right:0;mso-wrap-distance-bottom:0;mso-position-horizontal:absolute;mso-position-horizontal-relative:text;mso-position-vertical:absolute;mso-position-vertical-relative:text;v-text-anchor:middle" coordsize="9624,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" path="m,l9624,e" filled="f">
                <v:stroke startarrowwidth="narrow" startarrowlength="short" endarrowwidth="narrow" endarrowlength="short"/>
                <v:path arrowok="t" o:extrusionok="f"/>
                <w10:wrap type="topAndBottom"/>
              </v:shape>
            </w:pict>
          </mc:Fallback>
        </mc:AlternateContent>
      </w:r>
      <w:r w:rsidRPr="00BC00AB">
        <w:rPr>
          <w:rFonts w:ascii="Times New Roman" w:hAnsi="Times New Roman" w:cs="Times New Roman"/>
          <w:noProof/>
        </w:rPr>
        <mc:AlternateContent>
          <mc:Choice Requires="wps">
            <w:drawing>
              <wp:anchor distT="0" distB="0" distL="0" distR="0" simplePos="0" relativeHeight="251685888" behindDoc="0" locked="0" layoutInCell="1" allowOverlap="1" wp14:anchorId="7A5A0FAB" wp14:editId="6C17FEF1">
                <wp:simplePos x="0" y="0"/>
                <wp:positionH relativeFrom="column">
                  <wp:posOffset>76200</wp:posOffset>
                </wp:positionH>
                <wp:positionV relativeFrom="paragraph">
                  <wp:posOffset>152400</wp:posOffset>
                </wp:positionV>
                <wp:extent cx="1270" cy="12700"/>
                <wp:effectExtent l="0" t="0" r="0" b="0"/>
                <wp:wrapTopAndBottom/>
                <wp:docPr id="43" name="Freeform 43"/>
                <wp:cNvGraphicFramePr/>
                <a:graphic xmlns:a="http://schemas.openxmlformats.org/drawingml/2006/main">
                  <a:graphicData uri="http://schemas.microsoft.com/office/word/2010/wordprocessingShape">
                    <wps:wsp>
                      <wps:cNvSpPr/>
                      <wps:spPr>
                        <a:xfrm>
                          <a:off x="2290380" y="3779365"/>
                          <a:ext cx="6111240" cy="1270"/>
                        </a:xfrm>
                        <a:custGeom>
                          <a:avLst/>
                          <a:gdLst/>
                          <a:ahLst/>
                          <a:cxnLst/>
                          <a:rect l="l" t="t" r="r" b="b"/>
                          <a:pathLst>
                            <a:path w="9624" h="120000" extrusionOk="0">
                              <a:moveTo>
                                <a:pt x="0" y="0"/>
                              </a:moveTo>
                              <a:lnTo>
                                <a:pt x="96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FD38F78" id="Freeform 43" o:spid="_x0000_s1026" style="position:absolute;margin-left:6pt;margin-top:12pt;width:.1pt;height:1pt;z-index:251685888;visibility:visible;mso-wrap-style:square;mso-wrap-distance-left:0;mso-wrap-distance-top:0;mso-wrap-distance-right:0;mso-wrap-distance-bottom:0;mso-position-horizontal:absolute;mso-position-horizontal-relative:text;mso-position-vertical:absolute;mso-position-vertical-relative:text;v-text-anchor:middle" coordsize="9624,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" path="m,l9624,e" filled="f">
                <v:stroke startarrowwidth="narrow" startarrowlength="short" endarrowwidth="narrow" endarrowlength="short"/>
                <v:path arrowok="t" o:extrusionok="f"/>
                <w10:wrap type="topAndBottom"/>
              </v:shape>
            </w:pict>
          </mc:Fallback>
        </mc:AlternateContent>
      </w:r>
    </w:p>
    <w:p w14:paraId="6DC8CAFA" w14:textId="72E2F740" w:rsidR="00F66872" w:rsidRPr="00392793" w:rsidRDefault="00F66872" w:rsidP="00F023E3">
      <w:pPr>
        <w:pStyle w:val="Heading2"/>
        <w:rPr>
          <w:rFonts w:ascii="Times New Roman" w:hAnsi="Times New Roman" w:cs="Times New Roman"/>
        </w:rPr>
      </w:pPr>
      <w:bookmarkStart w:id="30" w:name="_Toc134430948"/>
      <w:bookmarkStart w:id="31" w:name="_Toc134441236"/>
      <w:bookmarkStart w:id="32" w:name="_Toc134628882"/>
      <w:r w:rsidRPr="00392793">
        <w:rPr>
          <w:rFonts w:ascii="Times New Roman" w:hAnsi="Times New Roman" w:cs="Times New Roman"/>
        </w:rPr>
        <w:t>1.1 Overview</w:t>
      </w:r>
      <w:bookmarkEnd w:id="30"/>
      <w:bookmarkEnd w:id="31"/>
      <w:bookmarkEnd w:id="32"/>
    </w:p>
    <w:p w14:paraId="4B1FB9B4" w14:textId="50095144" w:rsidR="00F66872" w:rsidRDefault="00F66872" w:rsidP="00F66872">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C00AB">
        <w:rPr>
          <w:rFonts w:ascii="Times New Roman" w:eastAsia="Times New Roman" w:hAnsi="Times New Roman" w:cs="Times New Roman"/>
          <w:sz w:val="24"/>
          <w:szCs w:val="24"/>
        </w:rPr>
        <w:t>Blockchain is a distributed ledger technology that enables secure, decentralized transactions across the world. It provides a tamper-proof and transparent system for recording and verifying transactions, making it an ideal platform for applications such as financial transactions, supply chain management, and voting systems. However, one of the primary challenges in blockchain is maintaining the confidentiality and integrity of data transmitted over the network. If the data is not encrypted, it can be intercepted, modified, or stolen, leading to significant security concerns. Thus, there is a need for a methodology that ensures confidentiality and integrity in blockchain transactions.</w:t>
      </w:r>
      <w:r>
        <w:rPr>
          <w:rFonts w:ascii="Times New Roman" w:eastAsia="Times New Roman" w:hAnsi="Times New Roman" w:cs="Times New Roman"/>
          <w:sz w:val="24"/>
          <w:szCs w:val="24"/>
        </w:rPr>
        <w:t xml:space="preserve"> </w:t>
      </w:r>
      <w:r w:rsidRPr="00BC00AB">
        <w:rPr>
          <w:rFonts w:ascii="Times New Roman" w:eastAsia="Times New Roman" w:hAnsi="Times New Roman" w:cs="Times New Roman"/>
          <w:sz w:val="24"/>
          <w:szCs w:val="24"/>
        </w:rPr>
        <w:t>In this paper, we propose a methodology for achieving confidentiality and integrity in blockchain transactions by using a combination of</w:t>
      </w:r>
      <w:r w:rsidR="00973F4B">
        <w:rPr>
          <w:rFonts w:ascii="Times New Roman" w:eastAsia="Times New Roman" w:hAnsi="Times New Roman" w:cs="Times New Roman"/>
          <w:sz w:val="24"/>
          <w:szCs w:val="24"/>
        </w:rPr>
        <w:t xml:space="preserve"> </w:t>
      </w:r>
      <w:r w:rsidR="00973F4B" w:rsidRPr="00973F4B">
        <w:rPr>
          <w:rFonts w:ascii="Times New Roman" w:eastAsia="Times New Roman" w:hAnsi="Times New Roman" w:cs="Times New Roman"/>
          <w:sz w:val="24"/>
          <w:szCs w:val="24"/>
        </w:rPr>
        <w:t>Advanced Encryption Standard</w:t>
      </w:r>
      <w:r w:rsidR="00973F4B">
        <w:rPr>
          <w:rFonts w:ascii="Times New Roman" w:eastAsia="Times New Roman" w:hAnsi="Times New Roman" w:cs="Times New Roman"/>
          <w:sz w:val="24"/>
          <w:szCs w:val="24"/>
        </w:rPr>
        <w:t xml:space="preserve"> (</w:t>
      </w:r>
      <w:r w:rsidRPr="00BC00AB">
        <w:rPr>
          <w:rFonts w:ascii="Times New Roman" w:eastAsia="Times New Roman" w:hAnsi="Times New Roman" w:cs="Times New Roman"/>
          <w:sz w:val="24"/>
          <w:szCs w:val="24"/>
        </w:rPr>
        <w:t>AES</w:t>
      </w:r>
      <w:r w:rsidR="00973F4B">
        <w:rPr>
          <w:rFonts w:ascii="Times New Roman" w:eastAsia="Times New Roman" w:hAnsi="Times New Roman" w:cs="Times New Roman"/>
          <w:sz w:val="24"/>
          <w:szCs w:val="24"/>
        </w:rPr>
        <w:t>)</w:t>
      </w:r>
      <w:r w:rsidRPr="00BC00AB">
        <w:rPr>
          <w:rFonts w:ascii="Times New Roman" w:eastAsia="Times New Roman" w:hAnsi="Times New Roman" w:cs="Times New Roman"/>
          <w:sz w:val="24"/>
          <w:szCs w:val="24"/>
        </w:rPr>
        <w:t xml:space="preserve"> and</w:t>
      </w:r>
      <w:r w:rsidR="00973F4B">
        <w:rPr>
          <w:rFonts w:ascii="Times New Roman" w:eastAsia="Times New Roman" w:hAnsi="Times New Roman" w:cs="Times New Roman"/>
          <w:sz w:val="24"/>
          <w:szCs w:val="24"/>
        </w:rPr>
        <w:t xml:space="preserve"> </w:t>
      </w:r>
      <w:r w:rsidR="00973F4B" w:rsidRPr="00973F4B">
        <w:rPr>
          <w:rFonts w:ascii="Times New Roman" w:eastAsia="Times New Roman" w:hAnsi="Times New Roman" w:cs="Times New Roman"/>
          <w:sz w:val="24"/>
          <w:szCs w:val="24"/>
        </w:rPr>
        <w:t>Rivest-Shamir-Adleman</w:t>
      </w:r>
      <w:r w:rsidR="00973F4B">
        <w:rPr>
          <w:rFonts w:ascii="Times New Roman" w:eastAsia="Times New Roman" w:hAnsi="Times New Roman" w:cs="Times New Roman"/>
          <w:sz w:val="24"/>
          <w:szCs w:val="24"/>
        </w:rPr>
        <w:t xml:space="preserve"> (</w:t>
      </w:r>
      <w:r w:rsidRPr="00BC00AB">
        <w:rPr>
          <w:rFonts w:ascii="Times New Roman" w:eastAsia="Times New Roman" w:hAnsi="Times New Roman" w:cs="Times New Roman"/>
          <w:sz w:val="24"/>
          <w:szCs w:val="24"/>
        </w:rPr>
        <w:t>RSA</w:t>
      </w:r>
      <w:r w:rsidR="00973F4B">
        <w:rPr>
          <w:rFonts w:ascii="Times New Roman" w:eastAsia="Times New Roman" w:hAnsi="Times New Roman" w:cs="Times New Roman"/>
          <w:sz w:val="24"/>
          <w:szCs w:val="24"/>
        </w:rPr>
        <w:t>)</w:t>
      </w:r>
      <w:r w:rsidRPr="00BC00AB">
        <w:rPr>
          <w:rFonts w:ascii="Times New Roman" w:eastAsia="Times New Roman" w:hAnsi="Times New Roman" w:cs="Times New Roman"/>
          <w:sz w:val="24"/>
          <w:szCs w:val="24"/>
        </w:rPr>
        <w:t xml:space="preserve"> encryption techniques. </w:t>
      </w:r>
      <w:r w:rsidR="00973F4B" w:rsidRPr="00973F4B">
        <w:rPr>
          <w:rFonts w:ascii="Times New Roman" w:eastAsia="Times New Roman" w:hAnsi="Times New Roman" w:cs="Times New Roman"/>
          <w:sz w:val="24"/>
          <w:szCs w:val="24"/>
        </w:rPr>
        <w:t>Advanced Encryption Standard</w:t>
      </w:r>
      <w:r w:rsidR="00973F4B">
        <w:rPr>
          <w:rFonts w:ascii="Times New Roman" w:eastAsia="Times New Roman" w:hAnsi="Times New Roman" w:cs="Times New Roman"/>
          <w:sz w:val="24"/>
          <w:szCs w:val="24"/>
        </w:rPr>
        <w:t xml:space="preserve"> (</w:t>
      </w:r>
      <w:r w:rsidR="00973F4B" w:rsidRPr="00BC00AB">
        <w:rPr>
          <w:rFonts w:ascii="Times New Roman" w:eastAsia="Times New Roman" w:hAnsi="Times New Roman" w:cs="Times New Roman"/>
          <w:sz w:val="24"/>
          <w:szCs w:val="24"/>
        </w:rPr>
        <w:t>AES</w:t>
      </w:r>
      <w:r w:rsidR="00973F4B">
        <w:rPr>
          <w:rFonts w:ascii="Times New Roman" w:eastAsia="Times New Roman" w:hAnsi="Times New Roman" w:cs="Times New Roman"/>
          <w:sz w:val="24"/>
          <w:szCs w:val="24"/>
        </w:rPr>
        <w:t>)</w:t>
      </w:r>
      <w:r w:rsidR="00973F4B" w:rsidRPr="00BC00AB">
        <w:rPr>
          <w:rFonts w:ascii="Times New Roman" w:eastAsia="Times New Roman" w:hAnsi="Times New Roman" w:cs="Times New Roman"/>
          <w:sz w:val="24"/>
          <w:szCs w:val="24"/>
        </w:rPr>
        <w:t xml:space="preserve"> </w:t>
      </w:r>
      <w:r w:rsidRPr="00BC00AB">
        <w:rPr>
          <w:rFonts w:ascii="Times New Roman" w:eastAsia="Times New Roman" w:hAnsi="Times New Roman" w:cs="Times New Roman"/>
          <w:sz w:val="24"/>
          <w:szCs w:val="24"/>
        </w:rPr>
        <w:t xml:space="preserve">encryption is used to encrypt the transaction data, while </w:t>
      </w:r>
      <w:r w:rsidR="00973F4B" w:rsidRPr="00973F4B">
        <w:rPr>
          <w:rFonts w:ascii="Times New Roman" w:eastAsia="Times New Roman" w:hAnsi="Times New Roman" w:cs="Times New Roman"/>
          <w:sz w:val="24"/>
          <w:szCs w:val="24"/>
        </w:rPr>
        <w:t>Rivest-Shamir-Adleman</w:t>
      </w:r>
      <w:r w:rsidR="00973F4B">
        <w:rPr>
          <w:rFonts w:ascii="Times New Roman" w:eastAsia="Times New Roman" w:hAnsi="Times New Roman" w:cs="Times New Roman"/>
          <w:sz w:val="24"/>
          <w:szCs w:val="24"/>
        </w:rPr>
        <w:t xml:space="preserve"> (</w:t>
      </w:r>
      <w:r w:rsidR="00973F4B" w:rsidRPr="00BC00AB">
        <w:rPr>
          <w:rFonts w:ascii="Times New Roman" w:eastAsia="Times New Roman" w:hAnsi="Times New Roman" w:cs="Times New Roman"/>
          <w:sz w:val="24"/>
          <w:szCs w:val="24"/>
        </w:rPr>
        <w:t>RSA</w:t>
      </w:r>
      <w:r w:rsidR="00973F4B">
        <w:rPr>
          <w:rFonts w:ascii="Times New Roman" w:eastAsia="Times New Roman" w:hAnsi="Times New Roman" w:cs="Times New Roman"/>
          <w:sz w:val="24"/>
          <w:szCs w:val="24"/>
        </w:rPr>
        <w:t xml:space="preserve">) </w:t>
      </w:r>
      <w:r w:rsidRPr="00BC00AB">
        <w:rPr>
          <w:rFonts w:ascii="Times New Roman" w:eastAsia="Times New Roman" w:hAnsi="Times New Roman" w:cs="Times New Roman"/>
          <w:sz w:val="24"/>
          <w:szCs w:val="24"/>
        </w:rPr>
        <w:t>encryption is used to encrypt t</w:t>
      </w:r>
      <w:r>
        <w:rPr>
          <w:rFonts w:ascii="Times New Roman" w:eastAsia="Times New Roman" w:hAnsi="Times New Roman" w:cs="Times New Roman"/>
          <w:sz w:val="24"/>
          <w:szCs w:val="24"/>
        </w:rPr>
        <w:t>he public key of the recipient.</w:t>
      </w:r>
      <w:r w:rsidRPr="00BC00AB">
        <w:rPr>
          <w:rFonts w:ascii="Times New Roman" w:eastAsia="Times New Roman" w:hAnsi="Times New Roman" w:cs="Times New Roman"/>
          <w:sz w:val="24"/>
          <w:szCs w:val="24"/>
        </w:rPr>
        <w:t xml:space="preserve">The methodology also includes the use of digital signatures to ensure that the transaction is authentic and has not been tampered with. The proposed methodology addresses the security concerns associated with the transmission of data in blockchain transactions. By using </w:t>
      </w:r>
      <w:r w:rsidR="00973F4B" w:rsidRPr="00973F4B">
        <w:rPr>
          <w:rFonts w:ascii="Times New Roman" w:eastAsia="Times New Roman" w:hAnsi="Times New Roman" w:cs="Times New Roman"/>
          <w:sz w:val="24"/>
          <w:szCs w:val="24"/>
        </w:rPr>
        <w:t>Advanced Encryption Standard</w:t>
      </w:r>
      <w:r w:rsidR="00973F4B">
        <w:rPr>
          <w:rFonts w:ascii="Times New Roman" w:eastAsia="Times New Roman" w:hAnsi="Times New Roman" w:cs="Times New Roman"/>
          <w:sz w:val="24"/>
          <w:szCs w:val="24"/>
        </w:rPr>
        <w:t xml:space="preserve"> (</w:t>
      </w:r>
      <w:r w:rsidR="00973F4B" w:rsidRPr="00BC00AB">
        <w:rPr>
          <w:rFonts w:ascii="Times New Roman" w:eastAsia="Times New Roman" w:hAnsi="Times New Roman" w:cs="Times New Roman"/>
          <w:sz w:val="24"/>
          <w:szCs w:val="24"/>
        </w:rPr>
        <w:t>AES</w:t>
      </w:r>
      <w:r w:rsidR="00973F4B">
        <w:rPr>
          <w:rFonts w:ascii="Times New Roman" w:eastAsia="Times New Roman" w:hAnsi="Times New Roman" w:cs="Times New Roman"/>
          <w:sz w:val="24"/>
          <w:szCs w:val="24"/>
        </w:rPr>
        <w:t>)</w:t>
      </w:r>
      <w:r w:rsidR="00973F4B" w:rsidRPr="00BC00AB">
        <w:rPr>
          <w:rFonts w:ascii="Times New Roman" w:eastAsia="Times New Roman" w:hAnsi="Times New Roman" w:cs="Times New Roman"/>
          <w:sz w:val="24"/>
          <w:szCs w:val="24"/>
        </w:rPr>
        <w:t xml:space="preserve"> </w:t>
      </w:r>
      <w:r w:rsidRPr="00BC00AB">
        <w:rPr>
          <w:rFonts w:ascii="Times New Roman" w:eastAsia="Times New Roman" w:hAnsi="Times New Roman" w:cs="Times New Roman"/>
          <w:sz w:val="24"/>
          <w:szCs w:val="24"/>
        </w:rPr>
        <w:t xml:space="preserve">and </w:t>
      </w:r>
      <w:r w:rsidR="00973F4B" w:rsidRPr="00973F4B">
        <w:rPr>
          <w:rFonts w:ascii="Times New Roman" w:eastAsia="Times New Roman" w:hAnsi="Times New Roman" w:cs="Times New Roman"/>
          <w:sz w:val="24"/>
          <w:szCs w:val="24"/>
        </w:rPr>
        <w:t>Rivest-Shamir-Adleman</w:t>
      </w:r>
      <w:r w:rsidR="00973F4B">
        <w:rPr>
          <w:rFonts w:ascii="Times New Roman" w:eastAsia="Times New Roman" w:hAnsi="Times New Roman" w:cs="Times New Roman"/>
          <w:sz w:val="24"/>
          <w:szCs w:val="24"/>
        </w:rPr>
        <w:t xml:space="preserve"> (</w:t>
      </w:r>
      <w:r w:rsidR="00973F4B" w:rsidRPr="00BC00AB">
        <w:rPr>
          <w:rFonts w:ascii="Times New Roman" w:eastAsia="Times New Roman" w:hAnsi="Times New Roman" w:cs="Times New Roman"/>
          <w:sz w:val="24"/>
          <w:szCs w:val="24"/>
        </w:rPr>
        <w:t>RSA</w:t>
      </w:r>
      <w:r w:rsidR="00973F4B">
        <w:rPr>
          <w:rFonts w:ascii="Times New Roman" w:eastAsia="Times New Roman" w:hAnsi="Times New Roman" w:cs="Times New Roman"/>
          <w:sz w:val="24"/>
          <w:szCs w:val="24"/>
        </w:rPr>
        <w:t xml:space="preserve">) </w:t>
      </w:r>
      <w:r w:rsidRPr="00BC00AB">
        <w:rPr>
          <w:rFonts w:ascii="Times New Roman" w:eastAsia="Times New Roman" w:hAnsi="Times New Roman" w:cs="Times New Roman"/>
          <w:sz w:val="24"/>
          <w:szCs w:val="24"/>
        </w:rPr>
        <w:t xml:space="preserve">encryption, the confidentiality and integrity of data transmitted over the network can be ensured. This methodology can be applied to various blockchain applications, including financial transactions, voting systems, and supply chain management, to enhance the security of these systems. The remainder of this paper is organized as follows: In the next section, we provide an overview of the related work in the field of blockchain security. We then present the methodology for achieving confidentiality and integrity in blockchain transactions using </w:t>
      </w:r>
      <w:r w:rsidR="00973F4B" w:rsidRPr="00973F4B">
        <w:rPr>
          <w:rFonts w:ascii="Times New Roman" w:eastAsia="Times New Roman" w:hAnsi="Times New Roman" w:cs="Times New Roman"/>
          <w:sz w:val="24"/>
          <w:szCs w:val="24"/>
        </w:rPr>
        <w:t>Advanced Encryption Standard</w:t>
      </w:r>
      <w:r w:rsidR="00973F4B">
        <w:rPr>
          <w:rFonts w:ascii="Times New Roman" w:eastAsia="Times New Roman" w:hAnsi="Times New Roman" w:cs="Times New Roman"/>
          <w:sz w:val="24"/>
          <w:szCs w:val="24"/>
        </w:rPr>
        <w:t xml:space="preserve"> (</w:t>
      </w:r>
      <w:r w:rsidR="00973F4B" w:rsidRPr="00BC00AB">
        <w:rPr>
          <w:rFonts w:ascii="Times New Roman" w:eastAsia="Times New Roman" w:hAnsi="Times New Roman" w:cs="Times New Roman"/>
          <w:sz w:val="24"/>
          <w:szCs w:val="24"/>
        </w:rPr>
        <w:t>AES</w:t>
      </w:r>
      <w:r w:rsidR="00973F4B">
        <w:rPr>
          <w:rFonts w:ascii="Times New Roman" w:eastAsia="Times New Roman" w:hAnsi="Times New Roman" w:cs="Times New Roman"/>
          <w:sz w:val="24"/>
          <w:szCs w:val="24"/>
        </w:rPr>
        <w:t>)</w:t>
      </w:r>
      <w:r w:rsidR="00973F4B" w:rsidRPr="00BC00AB">
        <w:rPr>
          <w:rFonts w:ascii="Times New Roman" w:eastAsia="Times New Roman" w:hAnsi="Times New Roman" w:cs="Times New Roman"/>
          <w:sz w:val="24"/>
          <w:szCs w:val="24"/>
        </w:rPr>
        <w:t xml:space="preserve"> </w:t>
      </w:r>
      <w:r w:rsidRPr="00BC00AB">
        <w:rPr>
          <w:rFonts w:ascii="Times New Roman" w:eastAsia="Times New Roman" w:hAnsi="Times New Roman" w:cs="Times New Roman"/>
          <w:sz w:val="24"/>
          <w:szCs w:val="24"/>
        </w:rPr>
        <w:t xml:space="preserve">and </w:t>
      </w:r>
      <w:r w:rsidR="00973F4B" w:rsidRPr="00973F4B">
        <w:rPr>
          <w:rFonts w:ascii="Times New Roman" w:eastAsia="Times New Roman" w:hAnsi="Times New Roman" w:cs="Times New Roman"/>
          <w:sz w:val="24"/>
          <w:szCs w:val="24"/>
        </w:rPr>
        <w:t>Rivest-Shamir-Adleman</w:t>
      </w:r>
      <w:r w:rsidR="00973F4B">
        <w:rPr>
          <w:rFonts w:ascii="Times New Roman" w:eastAsia="Times New Roman" w:hAnsi="Times New Roman" w:cs="Times New Roman"/>
          <w:sz w:val="24"/>
          <w:szCs w:val="24"/>
        </w:rPr>
        <w:t xml:space="preserve"> (</w:t>
      </w:r>
      <w:r w:rsidR="00973F4B" w:rsidRPr="00BC00AB">
        <w:rPr>
          <w:rFonts w:ascii="Times New Roman" w:eastAsia="Times New Roman" w:hAnsi="Times New Roman" w:cs="Times New Roman"/>
          <w:sz w:val="24"/>
          <w:szCs w:val="24"/>
        </w:rPr>
        <w:t>RSA</w:t>
      </w:r>
      <w:r w:rsidR="00973F4B">
        <w:rPr>
          <w:rFonts w:ascii="Times New Roman" w:eastAsia="Times New Roman" w:hAnsi="Times New Roman" w:cs="Times New Roman"/>
          <w:sz w:val="24"/>
          <w:szCs w:val="24"/>
        </w:rPr>
        <w:t xml:space="preserve">) </w:t>
      </w:r>
      <w:r w:rsidRPr="00BC00AB">
        <w:rPr>
          <w:rFonts w:ascii="Times New Roman" w:eastAsia="Times New Roman" w:hAnsi="Times New Roman" w:cs="Times New Roman"/>
          <w:sz w:val="24"/>
          <w:szCs w:val="24"/>
        </w:rPr>
        <w:t>encryption techniques. We also provide a detailed explanation of the implementation of the proposed methodology. Finally, we evaluate the performance of the proposed methodology and discuss the results.</w:t>
      </w:r>
    </w:p>
    <w:p w14:paraId="4CB53B6E" w14:textId="6F138CAC" w:rsidR="00392793" w:rsidRPr="00392793" w:rsidRDefault="00392793" w:rsidP="00F66872">
      <w:pPr>
        <w:spacing w:before="100" w:beforeAutospacing="1" w:after="100" w:afterAutospacing="1" w:line="360" w:lineRule="auto"/>
        <w:jc w:val="both"/>
        <w:rPr>
          <w:rFonts w:ascii="Times New Roman" w:eastAsia="Times New Roman" w:hAnsi="Times New Roman" w:cs="Times New Roman"/>
          <w:b/>
          <w:sz w:val="28"/>
          <w:szCs w:val="28"/>
        </w:rPr>
      </w:pPr>
      <w:r w:rsidRPr="00392793">
        <w:rPr>
          <w:rFonts w:ascii="Times New Roman" w:eastAsia="Times New Roman" w:hAnsi="Times New Roman" w:cs="Times New Roman"/>
          <w:b/>
          <w:sz w:val="28"/>
          <w:szCs w:val="28"/>
        </w:rPr>
        <w:t>Keyword</w:t>
      </w:r>
    </w:p>
    <w:p w14:paraId="174E75CF" w14:textId="77777777" w:rsidR="002339E1" w:rsidRDefault="00392793" w:rsidP="00F66872">
      <w:pPr>
        <w:spacing w:before="100" w:beforeAutospacing="1" w:after="100" w:afterAutospacing="1" w:line="360" w:lineRule="auto"/>
        <w:jc w:val="both"/>
        <w:rPr>
          <w:rFonts w:ascii="Times New Roman" w:eastAsia="Times New Roman" w:hAnsi="Times New Roman" w:cs="Times New Roman"/>
          <w:sz w:val="24"/>
          <w:szCs w:val="24"/>
        </w:rPr>
        <w:sectPr w:rsidR="002339E1" w:rsidSect="002339E1">
          <w:footerReference w:type="default" r:id="rId19"/>
          <w:pgSz w:w="11910" w:h="16840"/>
          <w:pgMar w:top="936" w:right="965" w:bottom="274" w:left="979" w:header="720" w:footer="720" w:gutter="0"/>
          <w:pgNumType w:start="8"/>
          <w:cols w:space="720"/>
        </w:sectPr>
      </w:pPr>
      <w:r>
        <w:rPr>
          <w:rFonts w:ascii="Times New Roman" w:eastAsia="Times New Roman" w:hAnsi="Times New Roman" w:cs="Times New Roman"/>
          <w:sz w:val="24"/>
          <w:szCs w:val="24"/>
        </w:rPr>
        <w:t>Methodology,</w:t>
      </w:r>
      <w:r w:rsidRPr="00392793">
        <w:rPr>
          <w:rFonts w:ascii="Times New Roman" w:eastAsia="Times New Roman" w:hAnsi="Times New Roman" w:cs="Times New Roman"/>
          <w:sz w:val="24"/>
          <w:szCs w:val="24"/>
        </w:rPr>
        <w:t xml:space="preserve"> </w:t>
      </w:r>
      <w:r w:rsidR="00955E53" w:rsidRPr="00392793">
        <w:rPr>
          <w:rFonts w:ascii="Times New Roman" w:eastAsia="Times New Roman" w:hAnsi="Times New Roman" w:cs="Times New Roman"/>
          <w:sz w:val="24"/>
          <w:szCs w:val="24"/>
        </w:rPr>
        <w:t>RSA,</w:t>
      </w:r>
      <w:r>
        <w:rPr>
          <w:rFonts w:ascii="Times New Roman" w:eastAsia="Times New Roman" w:hAnsi="Times New Roman" w:cs="Times New Roman"/>
          <w:sz w:val="24"/>
          <w:szCs w:val="24"/>
        </w:rPr>
        <w:t xml:space="preserve"> </w:t>
      </w:r>
      <w:r w:rsidR="00955E53">
        <w:rPr>
          <w:rFonts w:ascii="Times New Roman" w:eastAsia="Times New Roman" w:hAnsi="Times New Roman" w:cs="Times New Roman"/>
          <w:sz w:val="24"/>
          <w:szCs w:val="24"/>
        </w:rPr>
        <w:t>RSA Encryption, Blockchain Transactions, Blockchain, Integrity, Encryption, Data Confidentiality, U</w:t>
      </w:r>
      <w:r w:rsidRPr="00392793">
        <w:rPr>
          <w:rFonts w:ascii="Times New Roman" w:eastAsia="Times New Roman" w:hAnsi="Times New Roman" w:cs="Times New Roman"/>
          <w:sz w:val="24"/>
          <w:szCs w:val="24"/>
        </w:rPr>
        <w:t>sing</w:t>
      </w:r>
      <w:r w:rsidR="00955E53">
        <w:rPr>
          <w:rFonts w:ascii="Times New Roman" w:eastAsia="Times New Roman" w:hAnsi="Times New Roman" w:cs="Times New Roman"/>
          <w:sz w:val="24"/>
          <w:szCs w:val="24"/>
        </w:rPr>
        <w:t>, AES, T</w:t>
      </w:r>
      <w:r w:rsidRPr="00392793">
        <w:rPr>
          <w:rFonts w:ascii="Times New Roman" w:eastAsia="Times New Roman" w:hAnsi="Times New Roman" w:cs="Times New Roman"/>
          <w:sz w:val="24"/>
          <w:szCs w:val="24"/>
        </w:rPr>
        <w:t>ransactions</w:t>
      </w:r>
      <w:r w:rsidR="00955E53">
        <w:rPr>
          <w:rFonts w:ascii="Times New Roman" w:eastAsia="Times New Roman" w:hAnsi="Times New Roman" w:cs="Times New Roman"/>
          <w:sz w:val="24"/>
          <w:szCs w:val="24"/>
        </w:rPr>
        <w:t>, S</w:t>
      </w:r>
      <w:r w:rsidRPr="00392793">
        <w:rPr>
          <w:rFonts w:ascii="Times New Roman" w:eastAsia="Times New Roman" w:hAnsi="Times New Roman" w:cs="Times New Roman"/>
          <w:sz w:val="24"/>
          <w:szCs w:val="24"/>
        </w:rPr>
        <w:t>ecurity</w:t>
      </w:r>
      <w:r w:rsidR="00955E53">
        <w:rPr>
          <w:rFonts w:ascii="Times New Roman" w:eastAsia="Times New Roman" w:hAnsi="Times New Roman" w:cs="Times New Roman"/>
          <w:sz w:val="24"/>
          <w:szCs w:val="24"/>
        </w:rPr>
        <w:t>, Systems, N</w:t>
      </w:r>
      <w:r w:rsidRPr="00392793">
        <w:rPr>
          <w:rFonts w:ascii="Times New Roman" w:eastAsia="Times New Roman" w:hAnsi="Times New Roman" w:cs="Times New Roman"/>
          <w:sz w:val="24"/>
          <w:szCs w:val="24"/>
        </w:rPr>
        <w:t>etwork</w:t>
      </w:r>
      <w:r w:rsidR="00955E53">
        <w:rPr>
          <w:rFonts w:ascii="Times New Roman" w:eastAsia="Times New Roman" w:hAnsi="Times New Roman" w:cs="Times New Roman"/>
          <w:sz w:val="24"/>
          <w:szCs w:val="24"/>
        </w:rPr>
        <w:t>, P</w:t>
      </w:r>
      <w:r w:rsidRPr="00392793">
        <w:rPr>
          <w:rFonts w:ascii="Times New Roman" w:eastAsia="Times New Roman" w:hAnsi="Times New Roman" w:cs="Times New Roman"/>
          <w:sz w:val="24"/>
          <w:szCs w:val="24"/>
        </w:rPr>
        <w:t>aper</w:t>
      </w:r>
      <w:r w:rsidR="00955E53">
        <w:rPr>
          <w:rFonts w:ascii="Times New Roman" w:eastAsia="Times New Roman" w:hAnsi="Times New Roman" w:cs="Times New Roman"/>
          <w:sz w:val="24"/>
          <w:szCs w:val="24"/>
        </w:rPr>
        <w:t>, E</w:t>
      </w:r>
      <w:r w:rsidRPr="00392793">
        <w:rPr>
          <w:rFonts w:ascii="Times New Roman" w:eastAsia="Times New Roman" w:hAnsi="Times New Roman" w:cs="Times New Roman"/>
          <w:sz w:val="24"/>
          <w:szCs w:val="24"/>
        </w:rPr>
        <w:t>ncrypt</w:t>
      </w:r>
    </w:p>
    <w:p w14:paraId="6A8B07FA" w14:textId="7A62205E" w:rsidR="00955E53" w:rsidRPr="00955E53" w:rsidRDefault="00F66872" w:rsidP="00F023E3">
      <w:pPr>
        <w:pStyle w:val="Heading2"/>
        <w:rPr>
          <w:rFonts w:ascii="Times New Roman" w:hAnsi="Times New Roman" w:cs="Times New Roman"/>
        </w:rPr>
      </w:pPr>
      <w:bookmarkStart w:id="33" w:name="_Toc134430949"/>
      <w:bookmarkStart w:id="34" w:name="_Toc134441237"/>
      <w:bookmarkStart w:id="35" w:name="_Toc134628883"/>
      <w:r w:rsidRPr="00955E53">
        <w:rPr>
          <w:rFonts w:ascii="Times New Roman" w:hAnsi="Times New Roman" w:cs="Times New Roman"/>
        </w:rPr>
        <w:lastRenderedPageBreak/>
        <w:t>1.2 Motivation</w:t>
      </w:r>
      <w:bookmarkEnd w:id="33"/>
      <w:bookmarkEnd w:id="34"/>
      <w:bookmarkEnd w:id="35"/>
    </w:p>
    <w:p w14:paraId="3AE69C2D" w14:textId="25A625E3" w:rsidR="00F66872" w:rsidRPr="00BC00AB" w:rsidRDefault="00F66872" w:rsidP="00F66872">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C00AB">
        <w:rPr>
          <w:rFonts w:ascii="Times New Roman" w:eastAsia="Times New Roman" w:hAnsi="Times New Roman" w:cs="Times New Roman"/>
          <w:sz w:val="24"/>
          <w:szCs w:val="24"/>
        </w:rPr>
        <w:t>Motivation is a key aspect of any research project, providing a clear understanding of the purpose and relevance of the study. In the case of blockchain technology, the motivation for research is rooted in the potential to transform a wide range of industries and applications. The decentralized and secure nature of blockchain provides a unique platform for conducting transactions and managing data, with the potential to improve efficiency, reduce co</w:t>
      </w:r>
      <w:r>
        <w:rPr>
          <w:rFonts w:ascii="Times New Roman" w:eastAsia="Times New Roman" w:hAnsi="Times New Roman" w:cs="Times New Roman"/>
          <w:sz w:val="24"/>
          <w:szCs w:val="24"/>
        </w:rPr>
        <w:t>sts, and increase transparency.</w:t>
      </w:r>
      <w:r w:rsidRPr="00BC00AB">
        <w:rPr>
          <w:rFonts w:ascii="Times New Roman" w:eastAsia="Times New Roman" w:hAnsi="Times New Roman" w:cs="Times New Roman"/>
          <w:sz w:val="24"/>
          <w:szCs w:val="24"/>
        </w:rPr>
        <w:t>However, despite the many potential benefits of blockchain, there are also significant challenges and limitations that need to be addressed. One of the most pressing challenges is ensuring the confidentiality and integrity of data transmitted over the blockchain network. If data is not properly encrypted and secured, it can be intercepted</w:t>
      </w:r>
      <w:r>
        <w:rPr>
          <w:rFonts w:ascii="Times New Roman" w:eastAsia="Times New Roman" w:hAnsi="Times New Roman" w:cs="Times New Roman"/>
          <w:sz w:val="24"/>
          <w:szCs w:val="24"/>
        </w:rPr>
        <w:t>,</w:t>
      </w:r>
      <w:r w:rsidRPr="00BC00AB">
        <w:rPr>
          <w:rFonts w:ascii="Times New Roman" w:eastAsia="Times New Roman" w:hAnsi="Times New Roman" w:cs="Times New Roman"/>
          <w:sz w:val="24"/>
          <w:szCs w:val="24"/>
        </w:rPr>
        <w:t xml:space="preserve"> modified, or stolen, leading to</w:t>
      </w:r>
      <w:r>
        <w:rPr>
          <w:rFonts w:ascii="Times New Roman" w:eastAsia="Times New Roman" w:hAnsi="Times New Roman" w:cs="Times New Roman"/>
          <w:sz w:val="24"/>
          <w:szCs w:val="24"/>
        </w:rPr>
        <w:t xml:space="preserve"> significant security concerns.</w:t>
      </w:r>
      <w:r w:rsidRPr="00BC00AB">
        <w:rPr>
          <w:rFonts w:ascii="Times New Roman" w:eastAsia="Times New Roman" w:hAnsi="Times New Roman" w:cs="Times New Roman"/>
          <w:sz w:val="24"/>
          <w:szCs w:val="24"/>
        </w:rPr>
        <w:t>This challenge has led to a significant amount of research focused on developing new encryption techniques and security protocols for blockchain networks. The motivation for this research is to improve the security and effectiveness of blockchain technology, making it more accessible and reliable for a wide range of applications. By developing new and innovative approaches to blockchain security, researchers can contribute to the ongoing evolution of this important technology, helping to unlock its full potential for the benefit of society.</w:t>
      </w:r>
    </w:p>
    <w:p w14:paraId="4DB040B6" w14:textId="27260FB6" w:rsidR="00F66872" w:rsidRPr="00955E53" w:rsidRDefault="00F66872" w:rsidP="00955E53">
      <w:pPr>
        <w:pStyle w:val="Heading2"/>
        <w:rPr>
          <w:rFonts w:ascii="Times New Roman" w:hAnsi="Times New Roman" w:cs="Times New Roman"/>
        </w:rPr>
      </w:pPr>
      <w:bookmarkStart w:id="36" w:name="_Toc134430950"/>
      <w:bookmarkStart w:id="37" w:name="_Toc134441238"/>
      <w:bookmarkStart w:id="38" w:name="_Toc134628884"/>
      <w:r w:rsidRPr="00832351">
        <w:rPr>
          <w:rFonts w:ascii="Times New Roman" w:hAnsi="Times New Roman" w:cs="Times New Roman"/>
        </w:rPr>
        <w:t xml:space="preserve">1.3 </w:t>
      </w:r>
      <w:r w:rsidRPr="00BC00AB">
        <w:rPr>
          <w:rFonts w:ascii="Times New Roman" w:hAnsi="Times New Roman" w:cs="Times New Roman"/>
        </w:rPr>
        <w:t>Problem Definition</w:t>
      </w:r>
      <w:bookmarkEnd w:id="36"/>
      <w:bookmarkEnd w:id="37"/>
      <w:bookmarkEnd w:id="38"/>
    </w:p>
    <w:p w14:paraId="7ADD703D" w14:textId="77777777" w:rsidR="00B72712" w:rsidRDefault="00F66872" w:rsidP="00B72712">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C00AB">
        <w:rPr>
          <w:rFonts w:ascii="Times New Roman" w:eastAsia="Times New Roman" w:hAnsi="Times New Roman" w:cs="Times New Roman"/>
          <w:sz w:val="24"/>
          <w:szCs w:val="24"/>
        </w:rPr>
        <w:t xml:space="preserve">The problem that we are addressing in this paper is the need for confidentiality and integrity in blockchain transactions. While blockchain technology provides a tamper-proof and transparent system for recording and verifying transactions, the data transmitted over the blockchain network is still vulnerable to security </w:t>
      </w:r>
      <w:r>
        <w:rPr>
          <w:rFonts w:ascii="Times New Roman" w:eastAsia="Times New Roman" w:hAnsi="Times New Roman" w:cs="Times New Roman"/>
          <w:sz w:val="24"/>
          <w:szCs w:val="24"/>
        </w:rPr>
        <w:t>threats if it is not encrypted.</w:t>
      </w:r>
      <w:r w:rsidRPr="00BC00AB">
        <w:rPr>
          <w:rFonts w:ascii="Times New Roman" w:eastAsia="Times New Roman" w:hAnsi="Times New Roman" w:cs="Times New Roman"/>
          <w:sz w:val="24"/>
          <w:szCs w:val="24"/>
        </w:rPr>
        <w:t xml:space="preserve"> Without encryption, unauthorized patient can potentially intercept, modify, or steal data, leading to significant security concerns. Therefore, there is a need for a methodology that ensures the confidentiality and integrity of data transmitted over the blockchain</w:t>
      </w:r>
      <w:r>
        <w:rPr>
          <w:rFonts w:ascii="Times New Roman" w:eastAsia="Times New Roman" w:hAnsi="Times New Roman" w:cs="Times New Roman"/>
          <w:sz w:val="24"/>
          <w:szCs w:val="24"/>
        </w:rPr>
        <w:t xml:space="preserve"> network. </w:t>
      </w:r>
      <w:r w:rsidRPr="00BC00AB">
        <w:rPr>
          <w:rFonts w:ascii="Times New Roman" w:eastAsia="Times New Roman" w:hAnsi="Times New Roman" w:cs="Times New Roman"/>
          <w:sz w:val="24"/>
          <w:szCs w:val="24"/>
        </w:rPr>
        <w:t>Our proposed solution to this problem is a methodology that uses a combination of AES and RSA encryption techniques to encrypt the transaction data and ensure that only authorized patient can access and modify it. By encrypting the data with AES encryption, which is a widely used symmetric key encryption technique, and encrypting the AES key itself using RSA encryption, which is a public-key encryption technique, we can achieve a high level of secur</w:t>
      </w:r>
      <w:r>
        <w:rPr>
          <w:rFonts w:ascii="Times New Roman" w:eastAsia="Times New Roman" w:hAnsi="Times New Roman" w:cs="Times New Roman"/>
          <w:sz w:val="24"/>
          <w:szCs w:val="24"/>
        </w:rPr>
        <w:t xml:space="preserve">ity in blockchain transactions. </w:t>
      </w:r>
      <w:r w:rsidRPr="00BC00AB">
        <w:rPr>
          <w:rFonts w:ascii="Times New Roman" w:eastAsia="Times New Roman" w:hAnsi="Times New Roman" w:cs="Times New Roman"/>
          <w:sz w:val="24"/>
          <w:szCs w:val="24"/>
        </w:rPr>
        <w:t>The proposed methodology also includes the use of digital signatures to ensure that the transaction is authentic and has not been tampered with. By implementing our methodology, we can address the security concerns associated with the transmission of data in blockchain transactions and enhance the security of various blockchain applications, such as financial transactions, voting system</w:t>
      </w:r>
      <w:r>
        <w:rPr>
          <w:rFonts w:ascii="Times New Roman" w:eastAsia="Times New Roman" w:hAnsi="Times New Roman" w:cs="Times New Roman"/>
          <w:sz w:val="24"/>
          <w:szCs w:val="24"/>
        </w:rPr>
        <w:t xml:space="preserve">s, and supply chain management. </w:t>
      </w:r>
      <w:r w:rsidRPr="00BC00AB">
        <w:rPr>
          <w:rFonts w:ascii="Times New Roman" w:eastAsia="Times New Roman" w:hAnsi="Times New Roman" w:cs="Times New Roman"/>
          <w:sz w:val="24"/>
          <w:szCs w:val="24"/>
        </w:rPr>
        <w:t xml:space="preserve">In summary, the problem that we are addressing in this paper is the need for </w:t>
      </w:r>
      <w:r w:rsidRPr="00BC00AB">
        <w:rPr>
          <w:rFonts w:ascii="Times New Roman" w:eastAsia="Times New Roman" w:hAnsi="Times New Roman" w:cs="Times New Roman"/>
          <w:sz w:val="24"/>
          <w:szCs w:val="24"/>
        </w:rPr>
        <w:lastRenderedPageBreak/>
        <w:t>confidentiality and integrity in blockchain transactions, and our proposed solution is a methodology that uses a combination of encryption techniques to ensure secure a</w:t>
      </w:r>
      <w:r w:rsidR="00955E53">
        <w:rPr>
          <w:rFonts w:ascii="Times New Roman" w:eastAsia="Times New Roman" w:hAnsi="Times New Roman" w:cs="Times New Roman"/>
          <w:sz w:val="24"/>
          <w:szCs w:val="24"/>
        </w:rPr>
        <w:t>nd efficient data transmission.</w:t>
      </w:r>
    </w:p>
    <w:p w14:paraId="2D8A3D07" w14:textId="6F756DA5" w:rsidR="00F66872" w:rsidRPr="00B72712" w:rsidRDefault="00B72712" w:rsidP="00F023E3">
      <w:pPr>
        <w:pStyle w:val="Heading2"/>
        <w:rPr>
          <w:rFonts w:ascii="Times New Roman" w:hAnsi="Times New Roman" w:cs="Times New Roman"/>
        </w:rPr>
      </w:pPr>
      <w:bookmarkStart w:id="39" w:name="_Toc134430951"/>
      <w:bookmarkStart w:id="40" w:name="_Toc134441239"/>
      <w:bookmarkStart w:id="41" w:name="_Toc134628885"/>
      <w:r w:rsidRPr="00B72712">
        <w:rPr>
          <w:rFonts w:ascii="Times New Roman" w:hAnsi="Times New Roman" w:cs="Times New Roman"/>
        </w:rPr>
        <w:t xml:space="preserve">1.4 </w:t>
      </w:r>
      <w:r w:rsidR="00F66872" w:rsidRPr="00B72712">
        <w:rPr>
          <w:rFonts w:ascii="Times New Roman" w:hAnsi="Times New Roman" w:cs="Times New Roman"/>
        </w:rPr>
        <w:t>Research issues</w:t>
      </w:r>
      <w:bookmarkEnd w:id="39"/>
      <w:bookmarkEnd w:id="40"/>
      <w:bookmarkEnd w:id="41"/>
    </w:p>
    <w:p w14:paraId="42A575D8" w14:textId="5879EF4A" w:rsidR="00955E53" w:rsidRDefault="00F66872" w:rsidP="00955E53">
      <w:pPr>
        <w:numPr>
          <w:ilvl w:val="0"/>
          <w:numId w:val="5"/>
        </w:num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How does the code se</w:t>
      </w:r>
      <w:r w:rsidR="004D5DC3">
        <w:rPr>
          <w:rFonts w:ascii="Times New Roman" w:eastAsia="Times New Roman" w:hAnsi="Times New Roman" w:cs="Times New Roman"/>
          <w:sz w:val="24"/>
          <w:szCs w:val="24"/>
        </w:rPr>
        <w:t>cure data using AES encryption</w:t>
      </w:r>
    </w:p>
    <w:p w14:paraId="512FC7AC" w14:textId="27EEB75B" w:rsidR="00F66872" w:rsidRPr="00955E53" w:rsidRDefault="00F66872" w:rsidP="00F7732D">
      <w:pPr>
        <w:spacing w:before="100" w:beforeAutospacing="1" w:after="100" w:afterAutospacing="1" w:line="360" w:lineRule="auto"/>
        <w:ind w:left="720"/>
        <w:rPr>
          <w:rFonts w:ascii="Times New Roman" w:eastAsia="Times New Roman" w:hAnsi="Times New Roman" w:cs="Times New Roman"/>
          <w:sz w:val="24"/>
          <w:szCs w:val="24"/>
        </w:rPr>
      </w:pPr>
      <w:r w:rsidRPr="00955E53">
        <w:rPr>
          <w:rFonts w:ascii="Times New Roman" w:eastAsia="Times New Roman" w:hAnsi="Times New Roman" w:cs="Times New Roman"/>
          <w:sz w:val="24"/>
          <w:szCs w:val="24"/>
        </w:rPr>
        <w:t>The code encrypts data using AES using the cryptography.hazmat library. To use with the AES cipher, it produces a random 32-byte key and 16-byte initialization vector (IV). The code then applies</w:t>
      </w:r>
      <w:r w:rsidR="00973F4B">
        <w:rPr>
          <w:rFonts w:ascii="Times New Roman" w:eastAsia="Times New Roman" w:hAnsi="Times New Roman" w:cs="Times New Roman"/>
          <w:sz w:val="24"/>
          <w:szCs w:val="24"/>
        </w:rPr>
        <w:t xml:space="preserve"> </w:t>
      </w:r>
      <w:r w:rsidR="00973F4B" w:rsidRPr="00973F4B">
        <w:rPr>
          <w:rFonts w:ascii="Times New Roman" w:eastAsia="Times New Roman" w:hAnsi="Times New Roman" w:cs="Times New Roman"/>
          <w:sz w:val="24"/>
          <w:szCs w:val="24"/>
        </w:rPr>
        <w:t>Cryptographic Message Syntax Standard</w:t>
      </w:r>
      <w:r w:rsidRPr="00955E53">
        <w:rPr>
          <w:rFonts w:ascii="Times New Roman" w:eastAsia="Times New Roman" w:hAnsi="Times New Roman" w:cs="Times New Roman"/>
          <w:sz w:val="24"/>
          <w:szCs w:val="24"/>
        </w:rPr>
        <w:t xml:space="preserve"> </w:t>
      </w:r>
      <w:r w:rsidR="00973F4B">
        <w:rPr>
          <w:rFonts w:ascii="Times New Roman" w:eastAsia="Times New Roman" w:hAnsi="Times New Roman" w:cs="Times New Roman"/>
          <w:sz w:val="24"/>
          <w:szCs w:val="24"/>
        </w:rPr>
        <w:t>(</w:t>
      </w:r>
      <w:r w:rsidRPr="00955E53">
        <w:rPr>
          <w:rFonts w:ascii="Times New Roman" w:eastAsia="Times New Roman" w:hAnsi="Times New Roman" w:cs="Times New Roman"/>
          <w:sz w:val="24"/>
          <w:szCs w:val="24"/>
        </w:rPr>
        <w:t>PKCS7</w:t>
      </w:r>
      <w:r w:rsidR="00973F4B">
        <w:rPr>
          <w:rFonts w:ascii="Times New Roman" w:eastAsia="Times New Roman" w:hAnsi="Times New Roman" w:cs="Times New Roman"/>
          <w:sz w:val="24"/>
          <w:szCs w:val="24"/>
        </w:rPr>
        <w:t>)</w:t>
      </w:r>
      <w:r w:rsidRPr="00955E53">
        <w:rPr>
          <w:rFonts w:ascii="Times New Roman" w:eastAsia="Times New Roman" w:hAnsi="Times New Roman" w:cs="Times New Roman"/>
          <w:sz w:val="24"/>
          <w:szCs w:val="24"/>
        </w:rPr>
        <w:t xml:space="preserve"> padding to the plaintext data, uses AES in</w:t>
      </w:r>
      <w:r w:rsidR="00973F4B">
        <w:rPr>
          <w:rFonts w:ascii="Times New Roman" w:eastAsia="Times New Roman" w:hAnsi="Times New Roman" w:cs="Times New Roman"/>
          <w:sz w:val="24"/>
          <w:szCs w:val="24"/>
        </w:rPr>
        <w:t xml:space="preserve"> </w:t>
      </w:r>
      <w:r w:rsidR="00973F4B" w:rsidRPr="00973F4B">
        <w:rPr>
          <w:rFonts w:ascii="Times New Roman" w:eastAsia="Times New Roman" w:hAnsi="Times New Roman" w:cs="Times New Roman"/>
          <w:sz w:val="24"/>
          <w:szCs w:val="24"/>
        </w:rPr>
        <w:t>Cipher block chaining</w:t>
      </w:r>
      <w:r w:rsidRPr="00955E53">
        <w:rPr>
          <w:rFonts w:ascii="Times New Roman" w:eastAsia="Times New Roman" w:hAnsi="Times New Roman" w:cs="Times New Roman"/>
          <w:sz w:val="24"/>
          <w:szCs w:val="24"/>
        </w:rPr>
        <w:t xml:space="preserve"> </w:t>
      </w:r>
      <w:r w:rsidR="00973F4B">
        <w:rPr>
          <w:rFonts w:ascii="Times New Roman" w:eastAsia="Times New Roman" w:hAnsi="Times New Roman" w:cs="Times New Roman"/>
          <w:sz w:val="24"/>
          <w:szCs w:val="24"/>
        </w:rPr>
        <w:t>(</w:t>
      </w:r>
      <w:r w:rsidRPr="00955E53">
        <w:rPr>
          <w:rFonts w:ascii="Times New Roman" w:eastAsia="Times New Roman" w:hAnsi="Times New Roman" w:cs="Times New Roman"/>
          <w:sz w:val="24"/>
          <w:szCs w:val="24"/>
        </w:rPr>
        <w:t>CBC</w:t>
      </w:r>
      <w:r w:rsidR="00973F4B">
        <w:rPr>
          <w:rFonts w:ascii="Times New Roman" w:eastAsia="Times New Roman" w:hAnsi="Times New Roman" w:cs="Times New Roman"/>
          <w:sz w:val="24"/>
          <w:szCs w:val="24"/>
        </w:rPr>
        <w:t>)</w:t>
      </w:r>
      <w:r w:rsidRPr="00955E53">
        <w:rPr>
          <w:rFonts w:ascii="Times New Roman" w:eastAsia="Times New Roman" w:hAnsi="Times New Roman" w:cs="Times New Roman"/>
          <w:sz w:val="24"/>
          <w:szCs w:val="24"/>
        </w:rPr>
        <w:t xml:space="preserve"> mode to encrypt the data, and then returns the encrypted data set.</w:t>
      </w:r>
    </w:p>
    <w:p w14:paraId="62938573" w14:textId="76B7E409" w:rsidR="00955E53" w:rsidRDefault="00F66872" w:rsidP="00955E53">
      <w:pPr>
        <w:numPr>
          <w:ilvl w:val="0"/>
          <w:numId w:val="5"/>
        </w:num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How does the code protect th</w:t>
      </w:r>
      <w:r w:rsidR="004D5DC3">
        <w:rPr>
          <w:rFonts w:ascii="Times New Roman" w:eastAsia="Times New Roman" w:hAnsi="Times New Roman" w:cs="Times New Roman"/>
          <w:sz w:val="24"/>
          <w:szCs w:val="24"/>
        </w:rPr>
        <w:t>e AES key using RSA encryption</w:t>
      </w:r>
    </w:p>
    <w:p w14:paraId="31E51A1A" w14:textId="08D16287" w:rsidR="00F66872" w:rsidRPr="00955E53" w:rsidRDefault="00F66872" w:rsidP="00F7732D">
      <w:pPr>
        <w:spacing w:before="100" w:beforeAutospacing="1" w:after="100" w:afterAutospacing="1" w:line="360" w:lineRule="auto"/>
        <w:ind w:left="720"/>
        <w:rPr>
          <w:rFonts w:ascii="Times New Roman" w:eastAsia="Times New Roman" w:hAnsi="Times New Roman" w:cs="Times New Roman"/>
          <w:sz w:val="24"/>
          <w:szCs w:val="24"/>
        </w:rPr>
      </w:pPr>
      <w:r w:rsidRPr="00955E53">
        <w:rPr>
          <w:rFonts w:ascii="Times New Roman" w:eastAsia="Times New Roman" w:hAnsi="Times New Roman" w:cs="Times New Roman"/>
          <w:sz w:val="24"/>
          <w:szCs w:val="24"/>
        </w:rPr>
        <w:t>Using the cryptography.hazmat library, the code creates an RSA key pair consisting of a 2048-bit private key and corresponding public key. The randomly generated AES key is then encrypted using the public key and</w:t>
      </w:r>
      <w:r w:rsidR="00973F4B">
        <w:rPr>
          <w:rFonts w:ascii="Times New Roman" w:eastAsia="Times New Roman" w:hAnsi="Times New Roman" w:cs="Times New Roman"/>
          <w:sz w:val="24"/>
          <w:szCs w:val="24"/>
        </w:rPr>
        <w:t xml:space="preserve"> </w:t>
      </w:r>
      <w:r w:rsidR="00973F4B" w:rsidRPr="00973F4B">
        <w:rPr>
          <w:rFonts w:ascii="Times New Roman" w:eastAsia="Times New Roman" w:hAnsi="Times New Roman" w:cs="Times New Roman"/>
          <w:sz w:val="24"/>
          <w:szCs w:val="24"/>
        </w:rPr>
        <w:t>Optimal Asymmetric Encryption Padding</w:t>
      </w:r>
      <w:r w:rsidR="00973F4B">
        <w:rPr>
          <w:rFonts w:ascii="Times New Roman" w:eastAsia="Times New Roman" w:hAnsi="Times New Roman" w:cs="Times New Roman"/>
          <w:sz w:val="24"/>
          <w:szCs w:val="24"/>
        </w:rPr>
        <w:t xml:space="preserve"> (</w:t>
      </w:r>
      <w:r w:rsidRPr="00955E53">
        <w:rPr>
          <w:rFonts w:ascii="Times New Roman" w:eastAsia="Times New Roman" w:hAnsi="Times New Roman" w:cs="Times New Roman"/>
          <w:sz w:val="24"/>
          <w:szCs w:val="24"/>
        </w:rPr>
        <w:t>OAEP</w:t>
      </w:r>
      <w:r w:rsidR="00973F4B">
        <w:rPr>
          <w:rFonts w:ascii="Times New Roman" w:eastAsia="Times New Roman" w:hAnsi="Times New Roman" w:cs="Times New Roman"/>
          <w:sz w:val="24"/>
          <w:szCs w:val="24"/>
        </w:rPr>
        <w:t>)</w:t>
      </w:r>
      <w:r w:rsidR="007253DE">
        <w:rPr>
          <w:rFonts w:ascii="Times New Roman" w:eastAsia="Times New Roman" w:hAnsi="Times New Roman" w:cs="Times New Roman"/>
          <w:sz w:val="24"/>
          <w:szCs w:val="24"/>
        </w:rPr>
        <w:t xml:space="preserve"> </w:t>
      </w:r>
      <w:r w:rsidRPr="00955E53">
        <w:rPr>
          <w:rFonts w:ascii="Times New Roman" w:eastAsia="Times New Roman" w:hAnsi="Times New Roman" w:cs="Times New Roman"/>
          <w:sz w:val="24"/>
          <w:szCs w:val="24"/>
        </w:rPr>
        <w:t xml:space="preserve">with </w:t>
      </w:r>
      <w:r w:rsidR="007253DE" w:rsidRPr="007253DE">
        <w:rPr>
          <w:rFonts w:ascii="Times New Roman" w:eastAsia="Times New Roman" w:hAnsi="Times New Roman" w:cs="Times New Roman"/>
          <w:sz w:val="24"/>
          <w:szCs w:val="24"/>
        </w:rPr>
        <w:t>Secure Hash Algorithm 256-bit</w:t>
      </w:r>
      <w:r w:rsidR="007253DE">
        <w:rPr>
          <w:rFonts w:ascii="Times New Roman" w:eastAsia="Times New Roman" w:hAnsi="Times New Roman" w:cs="Times New Roman"/>
          <w:sz w:val="24"/>
          <w:szCs w:val="24"/>
        </w:rPr>
        <w:t xml:space="preserve"> (</w:t>
      </w:r>
      <w:r w:rsidRPr="00955E53">
        <w:rPr>
          <w:rFonts w:ascii="Times New Roman" w:eastAsia="Times New Roman" w:hAnsi="Times New Roman" w:cs="Times New Roman"/>
          <w:sz w:val="24"/>
          <w:szCs w:val="24"/>
        </w:rPr>
        <w:t>SHA256</w:t>
      </w:r>
      <w:r w:rsidR="007253DE">
        <w:rPr>
          <w:rFonts w:ascii="Times New Roman" w:eastAsia="Times New Roman" w:hAnsi="Times New Roman" w:cs="Times New Roman"/>
          <w:sz w:val="24"/>
          <w:szCs w:val="24"/>
        </w:rPr>
        <w:t>)</w:t>
      </w:r>
      <w:r w:rsidRPr="00955E53">
        <w:rPr>
          <w:rFonts w:ascii="Times New Roman" w:eastAsia="Times New Roman" w:hAnsi="Times New Roman" w:cs="Times New Roman"/>
          <w:sz w:val="24"/>
          <w:szCs w:val="24"/>
        </w:rPr>
        <w:t>. The intended recipient receives the returned encrypted AES key.</w:t>
      </w:r>
    </w:p>
    <w:p w14:paraId="3D271A5B" w14:textId="1E5F269A" w:rsidR="00F66872" w:rsidRPr="00BC00AB" w:rsidRDefault="00F66872" w:rsidP="00F66872">
      <w:pPr>
        <w:numPr>
          <w:ilvl w:val="0"/>
          <w:numId w:val="5"/>
        </w:num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How does the code obtain th</w:t>
      </w:r>
      <w:r w:rsidR="004D5DC3">
        <w:rPr>
          <w:rFonts w:ascii="Times New Roman" w:eastAsia="Times New Roman" w:hAnsi="Times New Roman" w:cs="Times New Roman"/>
          <w:sz w:val="24"/>
          <w:szCs w:val="24"/>
        </w:rPr>
        <w:t>e AES key using RSA decryption</w:t>
      </w:r>
    </w:p>
    <w:p w14:paraId="202AF6C4" w14:textId="19850182" w:rsidR="00F66872" w:rsidRPr="00BC00AB" w:rsidRDefault="00F66872" w:rsidP="00F7732D">
      <w:pPr>
        <w:spacing w:before="100" w:beforeAutospacing="1" w:after="100" w:afterAutospacing="1" w:line="360" w:lineRule="auto"/>
        <w:ind w:left="720"/>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The code uses OAEP padding with SHA256 to decrypt the encrypted AES key using the recipient's private key. The previously encrypted data set is then unlocked using AES in CBC mode and the decrypted AES key.</w:t>
      </w:r>
    </w:p>
    <w:p w14:paraId="2B4991A6" w14:textId="3D27192A" w:rsidR="00F66872" w:rsidRDefault="00F66872" w:rsidP="00F66872">
      <w:pPr>
        <w:numPr>
          <w:ilvl w:val="0"/>
          <w:numId w:val="5"/>
        </w:num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How safe is the encryp</w:t>
      </w:r>
      <w:r w:rsidR="004D5DC3">
        <w:rPr>
          <w:rFonts w:ascii="Times New Roman" w:eastAsia="Times New Roman" w:hAnsi="Times New Roman" w:cs="Times New Roman"/>
          <w:sz w:val="24"/>
          <w:szCs w:val="24"/>
        </w:rPr>
        <w:t>tion method that the code uses</w:t>
      </w:r>
    </w:p>
    <w:p w14:paraId="40655BFB" w14:textId="3459AE74" w:rsidR="00F66872" w:rsidRDefault="00F66872" w:rsidP="00F7732D">
      <w:pPr>
        <w:spacing w:before="100" w:beforeAutospacing="1" w:after="100" w:afterAutospacing="1" w:line="360" w:lineRule="auto"/>
        <w:ind w:left="720"/>
        <w:rPr>
          <w:rFonts w:ascii="Times New Roman" w:eastAsia="Times New Roman" w:hAnsi="Times New Roman" w:cs="Times New Roman"/>
          <w:sz w:val="24"/>
          <w:szCs w:val="24"/>
        </w:rPr>
      </w:pPr>
      <w:r w:rsidRPr="00E90D95">
        <w:rPr>
          <w:rFonts w:ascii="Times New Roman" w:eastAsia="Times New Roman" w:hAnsi="Times New Roman" w:cs="Times New Roman"/>
          <w:sz w:val="24"/>
          <w:szCs w:val="24"/>
        </w:rPr>
        <w:t>The AES and RSA ciphers' strengths, the length and randomness of the AES key, and the security of the RSA private key all play a role in how secure the encryption scheme is. Currently, RSA with a 2048-bit key length and AES with a 256-bit key length are both regarded as secure encryption algorithms. However, the security of the plan could be jeopardized if the private key is compromised or if an attacker is able to brute-force the AES key. These risks can be reduced by using secure key management procedures and routine key rotation.</w:t>
      </w:r>
    </w:p>
    <w:p w14:paraId="6F866F94" w14:textId="148A2B3D" w:rsidR="00623C8B" w:rsidRDefault="00623C8B" w:rsidP="00F7732D">
      <w:pPr>
        <w:spacing w:before="100" w:beforeAutospacing="1" w:after="100" w:afterAutospacing="1" w:line="360" w:lineRule="auto"/>
        <w:ind w:left="720"/>
        <w:rPr>
          <w:rFonts w:ascii="Times New Roman" w:eastAsia="Times New Roman" w:hAnsi="Times New Roman" w:cs="Times New Roman"/>
          <w:sz w:val="24"/>
          <w:szCs w:val="24"/>
        </w:rPr>
      </w:pPr>
    </w:p>
    <w:p w14:paraId="13A98866" w14:textId="77777777" w:rsidR="00623C8B" w:rsidRPr="00BC00AB" w:rsidRDefault="00623C8B" w:rsidP="00F7732D">
      <w:pPr>
        <w:spacing w:before="100" w:beforeAutospacing="1" w:after="100" w:afterAutospacing="1" w:line="360" w:lineRule="auto"/>
        <w:ind w:left="720"/>
        <w:rPr>
          <w:rFonts w:ascii="Times New Roman" w:eastAsia="Times New Roman" w:hAnsi="Times New Roman" w:cs="Times New Roman"/>
          <w:sz w:val="24"/>
          <w:szCs w:val="24"/>
        </w:rPr>
      </w:pPr>
    </w:p>
    <w:p w14:paraId="0B867B63" w14:textId="65132764" w:rsidR="00F66872" w:rsidRPr="00BC00AB" w:rsidRDefault="00F66872" w:rsidP="00F66872">
      <w:pPr>
        <w:pStyle w:val="Heading2"/>
        <w:rPr>
          <w:rFonts w:ascii="Times New Roman" w:hAnsi="Times New Roman" w:cs="Times New Roman"/>
          <w:sz w:val="24"/>
          <w:szCs w:val="24"/>
        </w:rPr>
      </w:pPr>
      <w:bookmarkStart w:id="42" w:name="_Toc134430952"/>
      <w:bookmarkStart w:id="43" w:name="_Toc134441240"/>
      <w:bookmarkStart w:id="44" w:name="_Toc134628886"/>
      <w:r w:rsidRPr="00832351">
        <w:rPr>
          <w:rFonts w:ascii="Times New Roman" w:hAnsi="Times New Roman" w:cs="Times New Roman"/>
        </w:rPr>
        <w:lastRenderedPageBreak/>
        <w:t xml:space="preserve">1.5 </w:t>
      </w:r>
      <w:r w:rsidRPr="00BC00AB">
        <w:rPr>
          <w:rFonts w:ascii="Times New Roman" w:hAnsi="Times New Roman" w:cs="Times New Roman"/>
        </w:rPr>
        <w:t>Evolution</w:t>
      </w:r>
      <w:r w:rsidR="004E3248">
        <w:rPr>
          <w:rFonts w:ascii="Times New Roman" w:hAnsi="Times New Roman" w:cs="Times New Roman"/>
        </w:rPr>
        <w:t xml:space="preserve"> of Our Model</w:t>
      </w:r>
      <w:bookmarkEnd w:id="42"/>
      <w:bookmarkEnd w:id="43"/>
      <w:bookmarkEnd w:id="44"/>
    </w:p>
    <w:p w14:paraId="13200CED" w14:textId="435E2583" w:rsidR="00F66872" w:rsidRPr="000B688A" w:rsidRDefault="00F66872" w:rsidP="000B688A">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sidRPr="00BC00AB">
        <w:rPr>
          <w:rFonts w:ascii="Times New Roman" w:eastAsia="Times New Roman" w:hAnsi="Times New Roman" w:cs="Times New Roman"/>
          <w:sz w:val="24"/>
          <w:szCs w:val="24"/>
        </w:rPr>
        <w:t>To evaluate the effectiveness of our methodology, we can conduct experiments to measure the performance and security of the approach. The experiments can involve simulating a blockchain network and testing the methodology under different scenarios, such as different data sizes, network loads, and attack scenarios.</w:t>
      </w:r>
      <w:r>
        <w:rPr>
          <w:rFonts w:ascii="Times New Roman" w:eastAsia="Times New Roman" w:hAnsi="Times New Roman" w:cs="Times New Roman"/>
          <w:b/>
          <w:sz w:val="28"/>
          <w:szCs w:val="28"/>
        </w:rPr>
        <w:t xml:space="preserve"> </w:t>
      </w:r>
      <w:r w:rsidRPr="00BC00AB">
        <w:rPr>
          <w:rFonts w:ascii="Times New Roman" w:eastAsia="Times New Roman" w:hAnsi="Times New Roman" w:cs="Times New Roman"/>
          <w:sz w:val="24"/>
          <w:szCs w:val="24"/>
        </w:rPr>
        <w:t>Furthermore, using our methodology, performance metrics such as encryption and decryption times for different data sizes, as well as throughput and latency of the blockchain network, can be measured. The security of the approach can also be evaluated by conducting various attacks, such as a man-in-the-middle attack, and assessing the ability of the methodology to prevent or mitigate such attacks.</w:t>
      </w:r>
      <w:r>
        <w:rPr>
          <w:rFonts w:ascii="Times New Roman" w:eastAsia="Times New Roman" w:hAnsi="Times New Roman" w:cs="Times New Roman"/>
          <w:sz w:val="24"/>
          <w:szCs w:val="24"/>
        </w:rPr>
        <w:t xml:space="preserve"> </w:t>
      </w:r>
      <w:r w:rsidRPr="00BC00AB">
        <w:rPr>
          <w:rFonts w:ascii="Times New Roman" w:eastAsia="Times New Roman" w:hAnsi="Times New Roman" w:cs="Times New Roman"/>
          <w:sz w:val="24"/>
          <w:szCs w:val="24"/>
        </w:rPr>
        <w:t>By conducting these experiments, we can gain insights into the performance and security of our methodology and identify areas for improvement. These results can help us further optimize the approach and ensure its effectiveness in real-world applications.</w:t>
      </w:r>
    </w:p>
    <w:p w14:paraId="4F9CAD33" w14:textId="77777777" w:rsidR="00F66872" w:rsidRDefault="00F66872" w:rsidP="00F66872">
      <w:pPr>
        <w:pStyle w:val="BodyText"/>
        <w:spacing w:before="7"/>
        <w:rPr>
          <w:rFonts w:ascii="Times New Roman" w:hAnsi="Times New Roman" w:cs="Times New Roman"/>
          <w:b/>
          <w:sz w:val="12"/>
        </w:rPr>
      </w:pPr>
      <w:r>
        <w:rPr>
          <w:noProof/>
        </w:rPr>
        <mc:AlternateContent>
          <mc:Choice Requires="wps">
            <w:drawing>
              <wp:anchor distT="0" distB="0" distL="0" distR="0" simplePos="0" relativeHeight="251676672" behindDoc="1" locked="0" layoutInCell="1" allowOverlap="1" wp14:anchorId="6F9C4C13" wp14:editId="5A1F5DBA">
                <wp:simplePos x="0" y="0"/>
                <wp:positionH relativeFrom="page">
                  <wp:posOffset>724535</wp:posOffset>
                </wp:positionH>
                <wp:positionV relativeFrom="paragraph">
                  <wp:posOffset>107315</wp:posOffset>
                </wp:positionV>
                <wp:extent cx="6111240" cy="1270"/>
                <wp:effectExtent l="0" t="0" r="22860" b="17780"/>
                <wp:wrapTopAndBottom/>
                <wp:docPr id="150" name="Freeform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801E8" id="Freeform 150" o:spid="_x0000_s1026" style="position:absolute;margin-left:57.05pt;margin-top:8.45pt;width:481.2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" path="m,l9624,e" filled="f" strokeweight=".17569mm">
                <v:path arrowok="t" o:connecttype="custom" o:connectlocs="0,0;6111240,0" o:connectangles="0,0"/>
                <w10:wrap type="topAndBottom" anchorx="page"/>
              </v:shape>
            </w:pict>
          </mc:Fallback>
        </mc:AlternateContent>
      </w:r>
    </w:p>
    <w:p w14:paraId="48AD53D8" w14:textId="77777777" w:rsidR="00F66872" w:rsidRDefault="00F66872" w:rsidP="00F66872">
      <w:pPr>
        <w:pStyle w:val="BodyText"/>
        <w:spacing w:before="8"/>
        <w:rPr>
          <w:rFonts w:ascii="Times New Roman" w:hAnsi="Times New Roman" w:cs="Times New Roman"/>
          <w:b/>
          <w:sz w:val="22"/>
        </w:rPr>
      </w:pPr>
    </w:p>
    <w:p w14:paraId="3C7668E6" w14:textId="51BDF302" w:rsidR="00F66872" w:rsidRPr="00955E53" w:rsidRDefault="00955E53" w:rsidP="00955E53">
      <w:pPr>
        <w:pStyle w:val="Heading1"/>
        <w:rPr>
          <w:rFonts w:ascii="Times New Roman" w:hAnsi="Times New Roman" w:cs="Times New Roman"/>
        </w:rPr>
      </w:pPr>
      <w:bookmarkStart w:id="45" w:name="_Toc76225908"/>
      <w:bookmarkStart w:id="46" w:name="_Toc134430953"/>
      <w:bookmarkStart w:id="47" w:name="_Toc134441241"/>
      <w:bookmarkStart w:id="48" w:name="_Toc134628887"/>
      <w:r w:rsidRPr="00955E53">
        <w:rPr>
          <w:rFonts w:ascii="Times New Roman" w:hAnsi="Times New Roman" w:cs="Times New Roman"/>
        </w:rPr>
        <w:t xml:space="preserve">Chapter 2: </w:t>
      </w:r>
      <w:r w:rsidR="00F66872" w:rsidRPr="00955E53">
        <w:rPr>
          <w:rFonts w:ascii="Times New Roman" w:hAnsi="Times New Roman" w:cs="Times New Roman"/>
        </w:rPr>
        <w:t>Literature review</w:t>
      </w:r>
      <w:bookmarkEnd w:id="45"/>
      <w:bookmarkEnd w:id="46"/>
      <w:bookmarkEnd w:id="47"/>
      <w:bookmarkEnd w:id="48"/>
    </w:p>
    <w:p w14:paraId="25A31AD2" w14:textId="77777777" w:rsidR="00F66872" w:rsidRDefault="00F66872" w:rsidP="00F66872">
      <w:pPr>
        <w:pStyle w:val="BodyText"/>
        <w:rPr>
          <w:rFonts w:ascii="Times New Roman" w:hAnsi="Times New Roman" w:cs="Times New Roman"/>
          <w:b/>
          <w:sz w:val="20"/>
        </w:rPr>
      </w:pPr>
    </w:p>
    <w:p w14:paraId="7D48A6E7" w14:textId="77777777" w:rsidR="00F66872" w:rsidRDefault="00F66872" w:rsidP="00F66872">
      <w:pPr>
        <w:pStyle w:val="BodyText"/>
        <w:spacing w:before="9"/>
        <w:rPr>
          <w:rFonts w:ascii="Times New Roman" w:hAnsi="Times New Roman" w:cs="Times New Roman"/>
          <w:b/>
          <w:sz w:val="12"/>
        </w:rPr>
      </w:pPr>
      <w:r>
        <w:rPr>
          <w:noProof/>
        </w:rPr>
        <mc:AlternateContent>
          <mc:Choice Requires="wps">
            <w:drawing>
              <wp:anchor distT="0" distB="0" distL="0" distR="0" simplePos="0" relativeHeight="251677696" behindDoc="1" locked="0" layoutInCell="1" allowOverlap="1" wp14:anchorId="005B86E9" wp14:editId="5253400E">
                <wp:simplePos x="0" y="0"/>
                <wp:positionH relativeFrom="page">
                  <wp:posOffset>724535</wp:posOffset>
                </wp:positionH>
                <wp:positionV relativeFrom="paragraph">
                  <wp:posOffset>109220</wp:posOffset>
                </wp:positionV>
                <wp:extent cx="6111240" cy="1270"/>
                <wp:effectExtent l="0" t="0" r="22860" b="17780"/>
                <wp:wrapTopAndBottom/>
                <wp:docPr id="149"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6FC83" id="Freeform 149" o:spid="_x0000_s1026" style="position:absolute;margin-left:57.05pt;margin-top:8.6pt;width:481.2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" path="m,l9624,e" filled="f" strokeweight=".17569mm">
                <v:path arrowok="t" o:connecttype="custom" o:connectlocs="0,0;6111240,0" o:connectangles="0,0"/>
                <w10:wrap type="topAndBottom" anchorx="page"/>
              </v:shape>
            </w:pict>
          </mc:Fallback>
        </mc:AlternateContent>
      </w:r>
    </w:p>
    <w:p w14:paraId="6737EA18" w14:textId="77777777" w:rsidR="00F66872" w:rsidRDefault="00F66872" w:rsidP="00F66872">
      <w:pPr>
        <w:rPr>
          <w:rFonts w:ascii="Times New Roman" w:eastAsia="Times New Roman" w:hAnsi="Times New Roman" w:cs="Times New Roman"/>
          <w:sz w:val="24"/>
          <w:szCs w:val="24"/>
        </w:rPr>
      </w:pPr>
    </w:p>
    <w:p w14:paraId="671C966C" w14:textId="28E4D422" w:rsidR="00F66872" w:rsidRPr="00955E53" w:rsidRDefault="00F66872" w:rsidP="00F023E3">
      <w:pPr>
        <w:pStyle w:val="Heading2"/>
        <w:rPr>
          <w:rFonts w:ascii="Times New Roman" w:hAnsi="Times New Roman" w:cs="Times New Roman"/>
        </w:rPr>
      </w:pPr>
      <w:bookmarkStart w:id="49" w:name="_Toc134430954"/>
      <w:bookmarkStart w:id="50" w:name="_Toc134441242"/>
      <w:bookmarkStart w:id="51" w:name="_Toc134628888"/>
      <w:r w:rsidRPr="00955E53">
        <w:rPr>
          <w:rFonts w:ascii="Times New Roman" w:hAnsi="Times New Roman" w:cs="Times New Roman"/>
        </w:rPr>
        <w:t>2.1 Existing Work</w:t>
      </w:r>
      <w:bookmarkEnd w:id="49"/>
      <w:bookmarkEnd w:id="50"/>
      <w:bookmarkEnd w:id="51"/>
    </w:p>
    <w:p w14:paraId="4EC3A92A" w14:textId="77777777" w:rsidR="00F66872" w:rsidRPr="00CE7EA2" w:rsidRDefault="00F66872" w:rsidP="00F66872"/>
    <w:p w14:paraId="492CCBE9" w14:textId="4244FE0B" w:rsidR="00955E53" w:rsidRDefault="00F66872" w:rsidP="00F66872">
      <w:pPr>
        <w:spacing w:line="360" w:lineRule="auto"/>
        <w:jc w:val="both"/>
        <w:rPr>
          <w:rFonts w:ascii="Times New Roman" w:hAnsi="Times New Roman" w:cs="Times New Roman"/>
          <w:sz w:val="24"/>
          <w:szCs w:val="24"/>
        </w:rPr>
      </w:pPr>
      <w:r w:rsidRPr="007F7EEF">
        <w:rPr>
          <w:rFonts w:ascii="Times New Roman" w:hAnsi="Times New Roman" w:cs="Times New Roman"/>
          <w:sz w:val="24"/>
          <w:szCs w:val="24"/>
        </w:rPr>
        <w:t xml:space="preserve">        We will look at how blockchain technology is related to other areas of study [1]. The Internet of Things (IoT) can transform human health data. Several independent studies have recently explored the potential for integrating IoT concepts into the healthcare sector.</w:t>
      </w:r>
    </w:p>
    <w:p w14:paraId="6BD2CD67" w14:textId="77777777" w:rsidR="00955E53" w:rsidRDefault="00955E53" w:rsidP="00955E53">
      <w:pPr>
        <w:contextualSpacing/>
        <w:jc w:val="both"/>
        <w:rPr>
          <w:rFonts w:ascii="Times New Roman" w:hAnsi="Times New Roman" w:cs="Times New Roman"/>
          <w:sz w:val="24"/>
          <w:szCs w:val="24"/>
        </w:rPr>
      </w:pPr>
    </w:p>
    <w:p w14:paraId="604AEA5F" w14:textId="0BDDF99A" w:rsidR="00955E53" w:rsidRDefault="00F66872" w:rsidP="00F66872">
      <w:pPr>
        <w:spacing w:line="360" w:lineRule="auto"/>
        <w:jc w:val="both"/>
        <w:rPr>
          <w:rFonts w:ascii="Times New Roman" w:hAnsi="Times New Roman" w:cs="Times New Roman"/>
          <w:sz w:val="24"/>
          <w:szCs w:val="24"/>
        </w:rPr>
      </w:pPr>
      <w:r w:rsidRPr="007F7EEF">
        <w:rPr>
          <w:rFonts w:ascii="Times New Roman" w:hAnsi="Times New Roman" w:cs="Times New Roman"/>
          <w:sz w:val="24"/>
          <w:szCs w:val="24"/>
        </w:rPr>
        <w:t>IoT offers a variety of opportunities to maintain living standards and provide social welfare advice</w:t>
      </w:r>
      <w:r w:rsidR="0087141E">
        <w:rPr>
          <w:rFonts w:ascii="Times New Roman" w:hAnsi="Times New Roman" w:cs="Times New Roman"/>
          <w:sz w:val="24"/>
          <w:szCs w:val="24"/>
        </w:rPr>
        <w:t xml:space="preserve"> </w:t>
      </w:r>
      <w:r w:rsidR="0087141E" w:rsidRPr="007F7EEF">
        <w:rPr>
          <w:rFonts w:ascii="Times New Roman" w:hAnsi="Times New Roman" w:cs="Times New Roman"/>
          <w:sz w:val="24"/>
          <w:szCs w:val="24"/>
        </w:rPr>
        <w:t>[2]</w:t>
      </w:r>
      <w:r w:rsidRPr="007F7EEF">
        <w:rPr>
          <w:rFonts w:ascii="Times New Roman" w:hAnsi="Times New Roman" w:cs="Times New Roman"/>
          <w:sz w:val="24"/>
          <w:szCs w:val="24"/>
        </w:rPr>
        <w:t>. A number of demonstration opportunities, security and healthcare challenges were recently presented to clarify that IoT health monitoring systems refer to some useful research and research findings.  Examined both the positive aspects of future such implementations and known design shortcomings to addres</w:t>
      </w:r>
      <w:r w:rsidR="00240365">
        <w:rPr>
          <w:rFonts w:ascii="Times New Roman" w:hAnsi="Times New Roman" w:cs="Times New Roman"/>
          <w:sz w:val="24"/>
          <w:szCs w:val="24"/>
        </w:rPr>
        <w:t xml:space="preserve">s future security challenges. </w:t>
      </w:r>
      <w:r w:rsidRPr="007F7EEF">
        <w:rPr>
          <w:rFonts w:ascii="Times New Roman" w:hAnsi="Times New Roman" w:cs="Times New Roman"/>
          <w:sz w:val="24"/>
          <w:szCs w:val="24"/>
        </w:rPr>
        <w:t>Blockchain technology has shown that principles of decentralization can be applied to large scale data management in an electron</w:t>
      </w:r>
      <w:r w:rsidR="00955E53">
        <w:rPr>
          <w:rFonts w:ascii="Times New Roman" w:hAnsi="Times New Roman" w:cs="Times New Roman"/>
          <w:sz w:val="24"/>
          <w:szCs w:val="24"/>
        </w:rPr>
        <w:t>ic medical record (EMR) system.</w:t>
      </w:r>
    </w:p>
    <w:p w14:paraId="52C134A4" w14:textId="77777777" w:rsidR="00955E53" w:rsidRDefault="00955E53" w:rsidP="00955E53">
      <w:pPr>
        <w:jc w:val="both"/>
        <w:rPr>
          <w:rFonts w:ascii="Times New Roman" w:hAnsi="Times New Roman" w:cs="Times New Roman"/>
          <w:sz w:val="24"/>
          <w:szCs w:val="24"/>
        </w:rPr>
      </w:pPr>
    </w:p>
    <w:p w14:paraId="7BF6FCEB" w14:textId="6E06E745" w:rsidR="00955E53" w:rsidRDefault="00F66872" w:rsidP="00F66872">
      <w:pPr>
        <w:spacing w:line="360" w:lineRule="auto"/>
        <w:jc w:val="both"/>
        <w:rPr>
          <w:rFonts w:ascii="Times New Roman" w:hAnsi="Times New Roman" w:cs="Times New Roman"/>
          <w:sz w:val="24"/>
          <w:szCs w:val="24"/>
        </w:rPr>
      </w:pPr>
      <w:r w:rsidRPr="007F7EEF">
        <w:rPr>
          <w:rFonts w:ascii="Times New Roman" w:hAnsi="Times New Roman" w:cs="Times New Roman"/>
          <w:sz w:val="24"/>
          <w:szCs w:val="24"/>
        </w:rPr>
        <w:t>We have developed an innovative approach for handling medical records that provides transparency, interoperability and accessibility</w:t>
      </w:r>
      <w:r w:rsidR="0087141E">
        <w:rPr>
          <w:rFonts w:ascii="Times New Roman" w:hAnsi="Times New Roman" w:cs="Times New Roman"/>
          <w:sz w:val="24"/>
          <w:szCs w:val="24"/>
        </w:rPr>
        <w:t xml:space="preserve"> </w:t>
      </w:r>
      <w:r w:rsidR="0087141E" w:rsidRPr="007F7EEF">
        <w:rPr>
          <w:rFonts w:ascii="Times New Roman" w:hAnsi="Times New Roman" w:cs="Times New Roman"/>
          <w:sz w:val="24"/>
          <w:szCs w:val="24"/>
        </w:rPr>
        <w:t>[3]</w:t>
      </w:r>
      <w:r w:rsidRPr="007F7EEF">
        <w:rPr>
          <w:rFonts w:ascii="Times New Roman" w:hAnsi="Times New Roman" w:cs="Times New Roman"/>
          <w:sz w:val="24"/>
          <w:szCs w:val="24"/>
        </w:rPr>
        <w:t>. This system is designed to be flexible and able to handle a variety of data formats. We look forward to formalizing an onboarding procedure for medical researchers and exploring mining data ec</w:t>
      </w:r>
      <w:r w:rsidR="00955E53">
        <w:rPr>
          <w:rFonts w:ascii="Times New Roman" w:hAnsi="Times New Roman" w:cs="Times New Roman"/>
          <w:sz w:val="24"/>
          <w:szCs w:val="24"/>
        </w:rPr>
        <w:t xml:space="preserve">onomics. </w:t>
      </w:r>
      <w:r w:rsidRPr="007F7EEF">
        <w:rPr>
          <w:rFonts w:ascii="Times New Roman" w:hAnsi="Times New Roman" w:cs="Times New Roman"/>
          <w:sz w:val="24"/>
          <w:szCs w:val="24"/>
        </w:rPr>
        <w:t>In the near future, we intend to carry out user studies to assess the feasibility of the system and to gauge</w:t>
      </w:r>
      <w:r w:rsidR="00955E53">
        <w:rPr>
          <w:rFonts w:ascii="Times New Roman" w:hAnsi="Times New Roman" w:cs="Times New Roman"/>
          <w:sz w:val="24"/>
          <w:szCs w:val="24"/>
        </w:rPr>
        <w:t xml:space="preserve"> patient and provider interest.</w:t>
      </w:r>
    </w:p>
    <w:p w14:paraId="2340AA44" w14:textId="77777777" w:rsidR="00937A79" w:rsidRDefault="00937A79" w:rsidP="00937A79">
      <w:pPr>
        <w:keepNext/>
        <w:jc w:val="both"/>
        <w:rPr>
          <w:rFonts w:ascii="Times New Roman" w:hAnsi="Times New Roman" w:cs="Times New Roman"/>
          <w:sz w:val="24"/>
          <w:szCs w:val="24"/>
        </w:rPr>
      </w:pPr>
    </w:p>
    <w:p w14:paraId="6D2A308F" w14:textId="5A0C93B0" w:rsidR="00955E53" w:rsidRDefault="00F66872" w:rsidP="00F66872">
      <w:pPr>
        <w:spacing w:line="360" w:lineRule="auto"/>
        <w:jc w:val="both"/>
        <w:rPr>
          <w:rFonts w:ascii="Times New Roman" w:hAnsi="Times New Roman" w:cs="Times New Roman"/>
          <w:sz w:val="24"/>
          <w:szCs w:val="24"/>
        </w:rPr>
      </w:pPr>
      <w:r w:rsidRPr="007F7EEF">
        <w:rPr>
          <w:rFonts w:ascii="Times New Roman" w:hAnsi="Times New Roman" w:cs="Times New Roman"/>
          <w:sz w:val="24"/>
          <w:szCs w:val="24"/>
        </w:rPr>
        <w:t xml:space="preserve">In this section, [4] we introduce some key concepts related to our proposed blockchain-based protocol. </w:t>
      </w:r>
      <w:r w:rsidRPr="007F7EEF">
        <w:rPr>
          <w:rFonts w:ascii="Times New Roman" w:hAnsi="Times New Roman" w:cs="Times New Roman"/>
          <w:sz w:val="24"/>
          <w:szCs w:val="24"/>
        </w:rPr>
        <w:lastRenderedPageBreak/>
        <w:t>First, we discuss about blockchains and smart contracts – both of which are required for the automated execution of enrolling, authenticating, tracing ownership, and transferring ownership of IoT devices. Next, we discuss PUFs – which are used to securely and uniquely authenticate a device so that the blockchain i</w:t>
      </w:r>
      <w:r w:rsidR="00955E53">
        <w:rPr>
          <w:rFonts w:ascii="Times New Roman" w:hAnsi="Times New Roman" w:cs="Times New Roman"/>
          <w:sz w:val="24"/>
          <w:szCs w:val="24"/>
        </w:rPr>
        <w:t>nformation can be corroborated.</w:t>
      </w:r>
    </w:p>
    <w:p w14:paraId="2F8AA6FF" w14:textId="77777777" w:rsidR="00955E53" w:rsidRDefault="00955E53" w:rsidP="00937A79">
      <w:pPr>
        <w:jc w:val="both"/>
        <w:rPr>
          <w:rFonts w:ascii="Times New Roman" w:hAnsi="Times New Roman" w:cs="Times New Roman"/>
          <w:sz w:val="24"/>
          <w:szCs w:val="24"/>
        </w:rPr>
      </w:pPr>
    </w:p>
    <w:p w14:paraId="048C81B1" w14:textId="23CD88BC" w:rsidR="00937A79" w:rsidRDefault="00F66872" w:rsidP="00F66872">
      <w:pPr>
        <w:spacing w:line="360" w:lineRule="auto"/>
        <w:jc w:val="both"/>
        <w:rPr>
          <w:rFonts w:ascii="Times New Roman" w:hAnsi="Times New Roman" w:cs="Times New Roman"/>
          <w:sz w:val="24"/>
          <w:szCs w:val="24"/>
        </w:rPr>
      </w:pPr>
      <w:r w:rsidRPr="007F7EEF">
        <w:rPr>
          <w:rFonts w:ascii="Times New Roman" w:hAnsi="Times New Roman" w:cs="Times New Roman"/>
          <w:sz w:val="24"/>
          <w:szCs w:val="24"/>
        </w:rPr>
        <w:t>There are many potential threats to personal data and other important resources, [5] and best practices for safeguarding them are more important than ever. The blockchain is becoming more popular, and this makes it a better way to store information about data collection and use. In addition, laws and regulations are automatically enforced through the blockchain, which makes it a reliable way to prove that data was processed correctly. This paper provides an in-depth look at some of the possible uses for the blockchain in the healthcare, IoT, business, and other areas. By addressing security concerns and addressing single points of failure, the blockchain can help make thes</w:t>
      </w:r>
      <w:r w:rsidR="00937A79">
        <w:rPr>
          <w:rFonts w:ascii="Times New Roman" w:hAnsi="Times New Roman" w:cs="Times New Roman"/>
          <w:sz w:val="24"/>
          <w:szCs w:val="24"/>
        </w:rPr>
        <w:t>e areas more robust.</w:t>
      </w:r>
    </w:p>
    <w:p w14:paraId="1F034D78" w14:textId="77777777" w:rsidR="00937A79" w:rsidRDefault="00937A79" w:rsidP="00937A79">
      <w:pPr>
        <w:jc w:val="both"/>
        <w:rPr>
          <w:rFonts w:ascii="Times New Roman" w:hAnsi="Times New Roman" w:cs="Times New Roman"/>
          <w:sz w:val="24"/>
          <w:szCs w:val="24"/>
        </w:rPr>
      </w:pPr>
    </w:p>
    <w:p w14:paraId="1BCBBCE2" w14:textId="0F634F1B" w:rsidR="00955E53" w:rsidRDefault="00F66872" w:rsidP="00F66872">
      <w:pPr>
        <w:spacing w:line="360" w:lineRule="auto"/>
        <w:jc w:val="both"/>
        <w:rPr>
          <w:rFonts w:ascii="Times New Roman" w:hAnsi="Times New Roman" w:cs="Times New Roman"/>
          <w:sz w:val="24"/>
          <w:szCs w:val="24"/>
        </w:rPr>
      </w:pPr>
      <w:r w:rsidRPr="007F7EEF">
        <w:rPr>
          <w:rFonts w:ascii="Times New Roman" w:hAnsi="Times New Roman" w:cs="Times New Roman"/>
          <w:sz w:val="24"/>
          <w:szCs w:val="24"/>
        </w:rPr>
        <w:t>The paper designs a blockchain-based IoT security model and evaluates the performance of the model [6]. The simulation results show that the model can provide good performance support in terms of the average latency and throughput. In addition, the heavier the proportion of query operations in execution process, the better the performance of the model, which is in line with the actual situation of most people in the life. In this article, we explored the cutting edge of existing blockchain protocols be</w:t>
      </w:r>
      <w:r w:rsidR="00955E53">
        <w:rPr>
          <w:rFonts w:ascii="Times New Roman" w:hAnsi="Times New Roman" w:cs="Times New Roman"/>
          <w:sz w:val="24"/>
          <w:szCs w:val="24"/>
        </w:rPr>
        <w:t>ing developed for IoT networks.</w:t>
      </w:r>
    </w:p>
    <w:p w14:paraId="6FDE87B6" w14:textId="77777777" w:rsidR="00937A79" w:rsidRDefault="00937A79" w:rsidP="00937A79">
      <w:pPr>
        <w:jc w:val="both"/>
        <w:rPr>
          <w:rFonts w:ascii="Times New Roman" w:hAnsi="Times New Roman" w:cs="Times New Roman"/>
          <w:sz w:val="24"/>
          <w:szCs w:val="24"/>
        </w:rPr>
      </w:pPr>
    </w:p>
    <w:p w14:paraId="05F90447" w14:textId="16EBD4B3" w:rsidR="00955E53" w:rsidRDefault="00F66872" w:rsidP="00F66872">
      <w:pPr>
        <w:spacing w:line="360" w:lineRule="auto"/>
        <w:jc w:val="both"/>
        <w:rPr>
          <w:rFonts w:ascii="Times New Roman" w:hAnsi="Times New Roman" w:cs="Times New Roman"/>
          <w:sz w:val="24"/>
          <w:szCs w:val="24"/>
        </w:rPr>
      </w:pPr>
      <w:r w:rsidRPr="007F7EEF">
        <w:rPr>
          <w:rFonts w:ascii="Times New Roman" w:hAnsi="Times New Roman" w:cs="Times New Roman"/>
          <w:sz w:val="24"/>
          <w:szCs w:val="24"/>
        </w:rPr>
        <w:t>We have outlined the application domains of blockchain technology in IoT. B. IoV, IoE, IoC, and Edge Computing</w:t>
      </w:r>
      <w:r w:rsidR="0087141E">
        <w:rPr>
          <w:rFonts w:ascii="Times New Roman" w:hAnsi="Times New Roman" w:cs="Times New Roman"/>
          <w:sz w:val="24"/>
          <w:szCs w:val="24"/>
        </w:rPr>
        <w:t xml:space="preserve"> </w:t>
      </w:r>
      <w:r w:rsidR="0087141E" w:rsidRPr="007F7EEF">
        <w:rPr>
          <w:rFonts w:ascii="Times New Roman" w:hAnsi="Times New Roman" w:cs="Times New Roman"/>
          <w:sz w:val="24"/>
          <w:szCs w:val="24"/>
        </w:rPr>
        <w:t>[7]</w:t>
      </w:r>
      <w:r w:rsidRPr="007F7EEF">
        <w:rPr>
          <w:rFonts w:ascii="Times New Roman" w:hAnsi="Times New Roman" w:cs="Times New Roman"/>
          <w:sz w:val="24"/>
          <w:szCs w:val="24"/>
        </w:rPr>
        <w:t>. Through extensive research and analysis conducted, the threat model addressed by blockchain protocols in IoT networks has been divided into five major categories: identity-based attacks, operation-based attacks, cryptanalysis attacks, reputation-based attacks, and service-based attacks. could be categorized. Base attack. There are still some challenging research areas, such as B. A combination of attack resilience, a dynamic and customizable security framework, energy-efficient mining, social networking and trust management, blockchain-specific infrastructure, vehicular cloud advertising pervasiveness, and Skyline query processing. These will need further consideration in the near future. In an SDN environment, blockchain technology can be used to protect appl</w:t>
      </w:r>
      <w:r w:rsidR="00955E53">
        <w:rPr>
          <w:rFonts w:ascii="Times New Roman" w:hAnsi="Times New Roman" w:cs="Times New Roman"/>
          <w:sz w:val="24"/>
          <w:szCs w:val="24"/>
        </w:rPr>
        <w:t>ications from multiple attacks.</w:t>
      </w:r>
    </w:p>
    <w:p w14:paraId="3F9FF897" w14:textId="77777777" w:rsidR="00955E53" w:rsidRDefault="00955E53" w:rsidP="001B3326">
      <w:pPr>
        <w:jc w:val="both"/>
        <w:rPr>
          <w:rFonts w:ascii="Times New Roman" w:hAnsi="Times New Roman" w:cs="Times New Roman"/>
          <w:sz w:val="24"/>
          <w:szCs w:val="24"/>
        </w:rPr>
      </w:pPr>
    </w:p>
    <w:p w14:paraId="5FA5B475" w14:textId="0DEC35F4" w:rsidR="00955E53" w:rsidRDefault="00F66872" w:rsidP="00F66872">
      <w:pPr>
        <w:spacing w:line="360" w:lineRule="auto"/>
        <w:jc w:val="both"/>
        <w:rPr>
          <w:rFonts w:ascii="Times New Roman" w:hAnsi="Times New Roman" w:cs="Times New Roman"/>
          <w:sz w:val="24"/>
          <w:szCs w:val="24"/>
        </w:rPr>
      </w:pPr>
      <w:r w:rsidRPr="007F7EEF">
        <w:rPr>
          <w:rFonts w:ascii="Times New Roman" w:hAnsi="Times New Roman" w:cs="Times New Roman"/>
          <w:sz w:val="24"/>
          <w:szCs w:val="24"/>
        </w:rPr>
        <w:t>Controller applications can be protected from evacuation by malicious applications</w:t>
      </w:r>
      <w:r w:rsidR="0087141E">
        <w:rPr>
          <w:rFonts w:ascii="Times New Roman" w:hAnsi="Times New Roman" w:cs="Times New Roman"/>
          <w:sz w:val="24"/>
          <w:szCs w:val="24"/>
        </w:rPr>
        <w:t xml:space="preserve"> </w:t>
      </w:r>
      <w:r w:rsidR="0087141E" w:rsidRPr="007F7EEF">
        <w:rPr>
          <w:rFonts w:ascii="Times New Roman" w:hAnsi="Times New Roman" w:cs="Times New Roman"/>
          <w:sz w:val="24"/>
          <w:szCs w:val="24"/>
        </w:rPr>
        <w:t>[8]</w:t>
      </w:r>
      <w:r w:rsidRPr="007F7EEF">
        <w:rPr>
          <w:rFonts w:ascii="Times New Roman" w:hAnsi="Times New Roman" w:cs="Times New Roman"/>
          <w:sz w:val="24"/>
          <w:szCs w:val="24"/>
        </w:rPr>
        <w:t>. The effects of tampering or changing flow rules can be negated as the flow rule is disabled and can be restored immediately without controller intervention. Control channel attacks can be largely prevented. The proposed model introduces additional latency to the overall functioning of the network, but can guarantee protection of the entire SDN stack. In most cases, blockchain technology can not only help detect, but also prevent malicious activity from occurring. The sample dataset used to determine the dominant value is the movie lens dataset. It contains a large number</w:t>
      </w:r>
      <w:r w:rsidR="00955E53">
        <w:rPr>
          <w:rFonts w:ascii="Times New Roman" w:hAnsi="Times New Roman" w:cs="Times New Roman"/>
          <w:sz w:val="24"/>
          <w:szCs w:val="24"/>
        </w:rPr>
        <w:t xml:space="preserve"> of movies rated by many users.</w:t>
      </w:r>
    </w:p>
    <w:p w14:paraId="03379E29" w14:textId="77777777" w:rsidR="00937A79" w:rsidRDefault="00937A79" w:rsidP="001B3326">
      <w:pPr>
        <w:jc w:val="both"/>
        <w:rPr>
          <w:rFonts w:ascii="Times New Roman" w:hAnsi="Times New Roman" w:cs="Times New Roman"/>
          <w:sz w:val="24"/>
          <w:szCs w:val="24"/>
        </w:rPr>
      </w:pPr>
    </w:p>
    <w:p w14:paraId="7F377DC1" w14:textId="6D94D39C" w:rsidR="00937A79" w:rsidRDefault="00F66872" w:rsidP="00F66872">
      <w:pPr>
        <w:spacing w:line="360" w:lineRule="auto"/>
        <w:jc w:val="both"/>
        <w:rPr>
          <w:rFonts w:ascii="Times New Roman" w:hAnsi="Times New Roman" w:cs="Times New Roman"/>
          <w:sz w:val="24"/>
          <w:szCs w:val="24"/>
        </w:rPr>
      </w:pPr>
      <w:r w:rsidRPr="007F7EEF">
        <w:rPr>
          <w:rFonts w:ascii="Times New Roman" w:hAnsi="Times New Roman" w:cs="Times New Roman"/>
          <w:sz w:val="24"/>
          <w:szCs w:val="24"/>
        </w:rPr>
        <w:t>Compared with existing MRBIG algorithms, the proposed DIBSM algorithm finds dominant values ​​faster</w:t>
      </w:r>
      <w:r w:rsidR="0087141E">
        <w:rPr>
          <w:rFonts w:ascii="Times New Roman" w:hAnsi="Times New Roman" w:cs="Times New Roman"/>
          <w:sz w:val="24"/>
          <w:szCs w:val="24"/>
        </w:rPr>
        <w:t xml:space="preserve"> </w:t>
      </w:r>
      <w:r w:rsidR="0087141E" w:rsidRPr="007F7EEF">
        <w:rPr>
          <w:rFonts w:ascii="Times New Roman" w:hAnsi="Times New Roman" w:cs="Times New Roman"/>
          <w:sz w:val="24"/>
          <w:szCs w:val="24"/>
        </w:rPr>
        <w:t>[9]</w:t>
      </w:r>
      <w:r w:rsidRPr="007F7EEF">
        <w:rPr>
          <w:rFonts w:ascii="Times New Roman" w:hAnsi="Times New Roman" w:cs="Times New Roman"/>
          <w:sz w:val="24"/>
          <w:szCs w:val="24"/>
        </w:rPr>
        <w:t>. This is because the MRBIG algorithm creates a bitmap index table with the MapReduce technique to get the dominance values. The main drawback of this technique is that it takes more time and space to create the table, which increases processing time. But in the proposed DIBSM Algorithm, dominant values ​​are quickly identified without bitmap index table, thus reducing processing time.  Blockchain is a relatively unexplored area in the IoT security space, proving to be a viable solution to the IoT security problem, tamper resistance and distributed trust allows you to build secure authentication and authorization services with no single point of failure.</w:t>
      </w:r>
    </w:p>
    <w:p w14:paraId="75E938EC" w14:textId="77777777" w:rsidR="00B4370C" w:rsidRDefault="00B4370C" w:rsidP="00F66872">
      <w:pPr>
        <w:spacing w:line="360" w:lineRule="auto"/>
        <w:jc w:val="both"/>
        <w:rPr>
          <w:rFonts w:ascii="Times New Roman" w:hAnsi="Times New Roman" w:cs="Times New Roman"/>
          <w:sz w:val="24"/>
          <w:szCs w:val="24"/>
        </w:rPr>
      </w:pPr>
    </w:p>
    <w:p w14:paraId="66E64272" w14:textId="542C0BC8" w:rsidR="00937A79" w:rsidRDefault="00F66872" w:rsidP="001B3326">
      <w:pPr>
        <w:spacing w:line="360" w:lineRule="auto"/>
        <w:jc w:val="both"/>
        <w:rPr>
          <w:rFonts w:ascii="Times New Roman" w:hAnsi="Times New Roman" w:cs="Times New Roman"/>
          <w:bCs/>
          <w:color w:val="FF0000"/>
          <w:sz w:val="24"/>
          <w:szCs w:val="24"/>
        </w:rPr>
      </w:pPr>
      <w:r w:rsidRPr="007F7EEF">
        <w:rPr>
          <w:rFonts w:ascii="Times New Roman" w:hAnsi="Times New Roman" w:cs="Times New Roman"/>
          <w:sz w:val="24"/>
          <w:szCs w:val="24"/>
        </w:rPr>
        <w:t>It should be noted that the work in this document</w:t>
      </w:r>
      <w:r w:rsidR="0087141E">
        <w:rPr>
          <w:rFonts w:ascii="Times New Roman" w:hAnsi="Times New Roman" w:cs="Times New Roman"/>
          <w:sz w:val="24"/>
          <w:szCs w:val="24"/>
        </w:rPr>
        <w:t xml:space="preserve"> </w:t>
      </w:r>
      <w:r w:rsidR="0087141E" w:rsidRPr="007F7EEF">
        <w:rPr>
          <w:rFonts w:ascii="Times New Roman" w:hAnsi="Times New Roman" w:cs="Times New Roman"/>
          <w:sz w:val="24"/>
          <w:szCs w:val="24"/>
        </w:rPr>
        <w:t>[10</w:t>
      </w:r>
      <w:r w:rsidR="0087141E">
        <w:rPr>
          <w:rFonts w:ascii="Times New Roman" w:hAnsi="Times New Roman" w:cs="Times New Roman"/>
          <w:sz w:val="24"/>
          <w:szCs w:val="24"/>
        </w:rPr>
        <w:t>]</w:t>
      </w:r>
      <w:r w:rsidRPr="007F7EEF">
        <w:rPr>
          <w:rFonts w:ascii="Times New Roman" w:hAnsi="Times New Roman" w:cs="Times New Roman"/>
          <w:sz w:val="24"/>
          <w:szCs w:val="24"/>
        </w:rPr>
        <w:t>. A preliminary attempt to understand the implementation challenges of blockchain in IoT networks. No detailed results on scalability or scalability at this time. Blockchain performance in IoT networks. The key contribution of this work is in application of blockchain to provide an authentication and authoriza</w:t>
      </w:r>
      <w:r w:rsidR="00937A79">
        <w:rPr>
          <w:rFonts w:ascii="Times New Roman" w:hAnsi="Times New Roman" w:cs="Times New Roman"/>
          <w:sz w:val="24"/>
          <w:szCs w:val="24"/>
        </w:rPr>
        <w:t xml:space="preserve">tion service in IoT networks to </w:t>
      </w:r>
      <w:r w:rsidR="00937A79" w:rsidRPr="007F7EEF">
        <w:rPr>
          <w:rFonts w:ascii="Times New Roman" w:hAnsi="Times New Roman" w:cs="Times New Roman"/>
          <w:sz w:val="24"/>
          <w:szCs w:val="24"/>
        </w:rPr>
        <w:t>secure</w:t>
      </w:r>
      <w:r w:rsidRPr="007F7EEF">
        <w:rPr>
          <w:rFonts w:ascii="Times New Roman" w:hAnsi="Times New Roman" w:cs="Times New Roman"/>
          <w:sz w:val="24"/>
          <w:szCs w:val="24"/>
        </w:rPr>
        <w:t xml:space="preserve"> the network fro</w:t>
      </w:r>
      <w:r w:rsidR="00937A79">
        <w:rPr>
          <w:rFonts w:ascii="Times New Roman" w:hAnsi="Times New Roman" w:cs="Times New Roman"/>
          <w:sz w:val="24"/>
          <w:szCs w:val="24"/>
        </w:rPr>
        <w:t>m remote and local adversaries,</w:t>
      </w:r>
      <w:r w:rsidRPr="007F7EEF">
        <w:rPr>
          <w:rFonts w:ascii="Times New Roman" w:hAnsi="Times New Roman" w:cs="Times New Roman"/>
          <w:sz w:val="24"/>
          <w:szCs w:val="24"/>
        </w:rPr>
        <w:t xml:space="preserve"> </w:t>
      </w:r>
      <w:r w:rsidR="00937A79" w:rsidRPr="007F7EEF">
        <w:rPr>
          <w:rFonts w:ascii="Times New Roman" w:hAnsi="Times New Roman" w:cs="Times New Roman"/>
          <w:sz w:val="24"/>
          <w:szCs w:val="24"/>
        </w:rPr>
        <w:t>provide</w:t>
      </w:r>
      <w:r w:rsidRPr="007F7EEF">
        <w:rPr>
          <w:rFonts w:ascii="Times New Roman" w:hAnsi="Times New Roman" w:cs="Times New Roman"/>
          <w:sz w:val="24"/>
          <w:szCs w:val="24"/>
        </w:rPr>
        <w:t xml:space="preserve"> visibility in the form of blockchain histor</w:t>
      </w:r>
      <w:r w:rsidR="00937A79">
        <w:rPr>
          <w:rFonts w:ascii="Times New Roman" w:hAnsi="Times New Roman" w:cs="Times New Roman"/>
          <w:sz w:val="24"/>
          <w:szCs w:val="24"/>
        </w:rPr>
        <w:t>y of active nodes and sessions,</w:t>
      </w:r>
      <w:r w:rsidRPr="007F7EEF">
        <w:rPr>
          <w:rFonts w:ascii="Times New Roman" w:hAnsi="Times New Roman" w:cs="Times New Roman"/>
          <w:sz w:val="24"/>
          <w:szCs w:val="24"/>
        </w:rPr>
        <w:t xml:space="preserve"> Detect and prevent outlier behavior from certain nodes</w:t>
      </w:r>
      <w:r w:rsidRPr="007F7EEF">
        <w:rPr>
          <w:rFonts w:ascii="Times New Roman" w:hAnsi="Times New Roman" w:cs="Times New Roman"/>
          <w:bCs/>
          <w:color w:val="000000" w:themeColor="text1"/>
          <w:sz w:val="24"/>
          <w:szCs w:val="24"/>
        </w:rPr>
        <w:t>.</w:t>
      </w:r>
      <w:r w:rsidRPr="007F7EEF">
        <w:rPr>
          <w:rFonts w:ascii="Times New Roman" w:hAnsi="Times New Roman" w:cs="Times New Roman"/>
          <w:bCs/>
          <w:color w:val="FF0000"/>
          <w:sz w:val="24"/>
          <w:szCs w:val="24"/>
        </w:rPr>
        <w:t xml:space="preserve"> </w:t>
      </w:r>
    </w:p>
    <w:p w14:paraId="259524C0" w14:textId="77777777" w:rsidR="001B3326" w:rsidRDefault="001B3326" w:rsidP="001B3326">
      <w:pPr>
        <w:jc w:val="both"/>
        <w:rPr>
          <w:rFonts w:ascii="Times New Roman" w:hAnsi="Times New Roman" w:cs="Times New Roman"/>
          <w:bCs/>
          <w:color w:val="FF0000"/>
          <w:sz w:val="24"/>
          <w:szCs w:val="24"/>
        </w:rPr>
      </w:pPr>
    </w:p>
    <w:p w14:paraId="44C1AD99" w14:textId="2A3DFA5B" w:rsidR="00937A79" w:rsidRDefault="00937A79" w:rsidP="00F6687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reviews health systems [11] </w:t>
      </w:r>
      <w:r w:rsidR="00F66872" w:rsidRPr="007F7EEF">
        <w:rPr>
          <w:rFonts w:ascii="Times New Roman" w:hAnsi="Times New Roman" w:cs="Times New Roman"/>
          <w:sz w:val="24"/>
          <w:szCs w:val="24"/>
        </w:rPr>
        <w:t xml:space="preserve">and outlines challenges and opportunities for IoT health monitoring systems. They provide insights into IoT-based health applications, active technologies, current challenges, and health topics.  </w:t>
      </w:r>
      <w:r w:rsidR="00F66872" w:rsidRPr="007F7EEF">
        <w:rPr>
          <w:rFonts w:ascii="Times New Roman" w:eastAsia="Times New Roman" w:hAnsi="Times New Roman" w:cs="Times New Roman"/>
          <w:color w:val="222222"/>
          <w:sz w:val="24"/>
          <w:szCs w:val="24"/>
        </w:rPr>
        <w:t>Divya Priya et al.  Proposed a venture system that runs a temperature sensor and a pulse sensor to measure pulse rate.</w:t>
      </w:r>
    </w:p>
    <w:p w14:paraId="26BA4D1A" w14:textId="77777777" w:rsidR="001B3326" w:rsidRDefault="001B3326" w:rsidP="001B3326">
      <w:pPr>
        <w:jc w:val="both"/>
        <w:rPr>
          <w:rFonts w:ascii="Times New Roman" w:hAnsi="Times New Roman" w:cs="Times New Roman"/>
          <w:sz w:val="24"/>
          <w:szCs w:val="24"/>
        </w:rPr>
      </w:pPr>
    </w:p>
    <w:p w14:paraId="762520EE" w14:textId="01118767" w:rsidR="00937A79" w:rsidRDefault="00F66872" w:rsidP="00F66872">
      <w:pPr>
        <w:spacing w:line="360" w:lineRule="auto"/>
        <w:jc w:val="both"/>
        <w:rPr>
          <w:rFonts w:ascii="Times New Roman" w:hAnsi="Times New Roman" w:cs="Times New Roman"/>
          <w:sz w:val="24"/>
          <w:szCs w:val="24"/>
        </w:rPr>
      </w:pPr>
      <w:r w:rsidRPr="007F7EEF">
        <w:rPr>
          <w:rFonts w:ascii="Times New Roman" w:eastAsia="Times New Roman" w:hAnsi="Times New Roman" w:cs="Times New Roman"/>
          <w:color w:val="222222"/>
          <w:sz w:val="24"/>
          <w:szCs w:val="24"/>
        </w:rPr>
        <w:t>Body temperature is an important parameter for critically ill patients</w:t>
      </w:r>
      <w:r w:rsidR="0087141E">
        <w:rPr>
          <w:rFonts w:ascii="Times New Roman" w:eastAsia="Times New Roman" w:hAnsi="Times New Roman" w:cs="Times New Roman"/>
          <w:color w:val="222222"/>
          <w:sz w:val="24"/>
          <w:szCs w:val="24"/>
        </w:rPr>
        <w:t xml:space="preserve"> </w:t>
      </w:r>
      <w:r w:rsidR="0087141E" w:rsidRPr="007F7EEF">
        <w:rPr>
          <w:rFonts w:ascii="Times New Roman" w:hAnsi="Times New Roman" w:cs="Times New Roman"/>
          <w:sz w:val="24"/>
          <w:szCs w:val="24"/>
        </w:rPr>
        <w:t>[12]</w:t>
      </w:r>
      <w:r w:rsidRPr="007F7EEF">
        <w:rPr>
          <w:rFonts w:ascii="Times New Roman" w:eastAsia="Times New Roman" w:hAnsi="Times New Roman" w:cs="Times New Roman"/>
          <w:color w:val="222222"/>
          <w:sz w:val="24"/>
          <w:szCs w:val="24"/>
        </w:rPr>
        <w:t>. Patients are continuously monitored and doctors recognize emergencies immediately and quickly. Physicians are alerted immediately when a patient becomes abnormal. </w:t>
      </w:r>
      <w:r w:rsidRPr="007F7EEF">
        <w:rPr>
          <w:rFonts w:ascii="Times New Roman" w:hAnsi="Times New Roman" w:cs="Times New Roman"/>
          <w:sz w:val="24"/>
          <w:szCs w:val="24"/>
        </w:rPr>
        <w:t>Iraq is plagued by conflict and social pressures tha</w:t>
      </w:r>
      <w:r w:rsidR="00937A79">
        <w:rPr>
          <w:rFonts w:ascii="Times New Roman" w:hAnsi="Times New Roman" w:cs="Times New Roman"/>
          <w:sz w:val="24"/>
          <w:szCs w:val="24"/>
        </w:rPr>
        <w:t>t hamper its healthcare system.</w:t>
      </w:r>
    </w:p>
    <w:p w14:paraId="60AE76BA" w14:textId="77777777" w:rsidR="00937A79" w:rsidRDefault="00937A79" w:rsidP="001B3326">
      <w:pPr>
        <w:jc w:val="both"/>
        <w:rPr>
          <w:rFonts w:ascii="Times New Roman" w:hAnsi="Times New Roman" w:cs="Times New Roman"/>
          <w:sz w:val="24"/>
          <w:szCs w:val="24"/>
        </w:rPr>
      </w:pPr>
    </w:p>
    <w:p w14:paraId="3E2D2484" w14:textId="6331700D" w:rsidR="00937A79" w:rsidRDefault="00F66872" w:rsidP="00F66872">
      <w:pPr>
        <w:spacing w:line="360" w:lineRule="auto"/>
        <w:jc w:val="both"/>
        <w:rPr>
          <w:rFonts w:ascii="Times New Roman" w:hAnsi="Times New Roman" w:cs="Times New Roman"/>
          <w:sz w:val="24"/>
          <w:szCs w:val="24"/>
        </w:rPr>
      </w:pPr>
      <w:r w:rsidRPr="007F7EEF">
        <w:rPr>
          <w:rFonts w:ascii="Times New Roman" w:hAnsi="Times New Roman" w:cs="Times New Roman"/>
          <w:sz w:val="24"/>
          <w:szCs w:val="24"/>
        </w:rPr>
        <w:t>They continue to develop a conflict health system with Iraqi and Kurdish health surveillance systems to make evidence-based health policy decisions</w:t>
      </w:r>
      <w:r w:rsidR="00240365">
        <w:rPr>
          <w:rFonts w:ascii="Times New Roman" w:hAnsi="Times New Roman" w:cs="Times New Roman"/>
          <w:sz w:val="24"/>
          <w:szCs w:val="24"/>
        </w:rPr>
        <w:t xml:space="preserve"> </w:t>
      </w:r>
      <w:r w:rsidR="00240365" w:rsidRPr="007F7EEF">
        <w:rPr>
          <w:rFonts w:ascii="Times New Roman" w:hAnsi="Times New Roman" w:cs="Times New Roman"/>
          <w:sz w:val="24"/>
          <w:szCs w:val="24"/>
        </w:rPr>
        <w:t>[13]</w:t>
      </w:r>
      <w:r w:rsidRPr="007F7EEF">
        <w:rPr>
          <w:rFonts w:ascii="Times New Roman" w:hAnsi="Times New Roman" w:cs="Times New Roman"/>
          <w:sz w:val="24"/>
          <w:szCs w:val="24"/>
        </w:rPr>
        <w:t>. These health information system requirements guidelines will enable Routley to collect health data from monitoring system</w:t>
      </w:r>
      <w:r w:rsidR="00937A79">
        <w:rPr>
          <w:rFonts w:ascii="Times New Roman" w:hAnsi="Times New Roman" w:cs="Times New Roman"/>
          <w:sz w:val="24"/>
          <w:szCs w:val="24"/>
        </w:rPr>
        <w:t>s to facilitate rapid response.</w:t>
      </w:r>
    </w:p>
    <w:p w14:paraId="1308204A" w14:textId="77777777" w:rsidR="00937A79" w:rsidRDefault="00937A79" w:rsidP="001B3326">
      <w:pPr>
        <w:jc w:val="both"/>
        <w:rPr>
          <w:rFonts w:ascii="Times New Roman" w:hAnsi="Times New Roman" w:cs="Times New Roman"/>
          <w:sz w:val="24"/>
          <w:szCs w:val="24"/>
        </w:rPr>
      </w:pPr>
    </w:p>
    <w:p w14:paraId="1964DE9B" w14:textId="77777777" w:rsidR="00937A79" w:rsidRDefault="00F66872" w:rsidP="00F66872">
      <w:pPr>
        <w:spacing w:line="360" w:lineRule="auto"/>
        <w:jc w:val="both"/>
        <w:rPr>
          <w:rFonts w:ascii="Times New Roman" w:hAnsi="Times New Roman" w:cs="Times New Roman"/>
          <w:sz w:val="24"/>
          <w:szCs w:val="24"/>
        </w:rPr>
      </w:pPr>
      <w:r w:rsidRPr="007F7EEF">
        <w:rPr>
          <w:rFonts w:ascii="Times New Roman" w:hAnsi="Times New Roman" w:cs="Times New Roman"/>
          <w:sz w:val="24"/>
          <w:szCs w:val="24"/>
        </w:rPr>
        <w:t xml:space="preserve">There are some challenges with using blockchain in the context of IoT, [14] one of which is that the devices in an IoT system are usually pretty limited in terms of computing power and bandwidth. This can make it difficult to run a blockchain on those devices, which is why we're evaluation whether using the cloud or fog are better options. The analysis shows that the cloud is slower, but the fog is actually better overall. A blockchain is a database of all the transactions that have happened on it. It's like a big spreadsheet where everyone can see everything. This is great for things like internet of things (IoT) </w:t>
      </w:r>
      <w:r w:rsidRPr="007F7EEF">
        <w:rPr>
          <w:rFonts w:ascii="Times New Roman" w:hAnsi="Times New Roman" w:cs="Times New Roman"/>
          <w:sz w:val="24"/>
          <w:szCs w:val="24"/>
        </w:rPr>
        <w:lastRenderedPageBreak/>
        <w:t>because it makes it easy to store and transfer digital assets without having to worry about someone hacking into it. Researchers around the world have begun looking for ways to improve healthcare systems by deploying brea</w:t>
      </w:r>
      <w:r w:rsidR="00937A79">
        <w:rPr>
          <w:rFonts w:ascii="Times New Roman" w:hAnsi="Times New Roman" w:cs="Times New Roman"/>
          <w:sz w:val="24"/>
          <w:szCs w:val="24"/>
        </w:rPr>
        <w:t>kthrough hardware and software.</w:t>
      </w:r>
    </w:p>
    <w:p w14:paraId="36F7751B" w14:textId="77777777" w:rsidR="00937A79" w:rsidRDefault="00937A79" w:rsidP="001B3326">
      <w:pPr>
        <w:jc w:val="both"/>
        <w:rPr>
          <w:rFonts w:ascii="Times New Roman" w:hAnsi="Times New Roman" w:cs="Times New Roman"/>
          <w:sz w:val="24"/>
          <w:szCs w:val="24"/>
        </w:rPr>
      </w:pPr>
    </w:p>
    <w:p w14:paraId="509F357B" w14:textId="7315FEF0" w:rsidR="00937A79" w:rsidRDefault="00F66872" w:rsidP="00F66872">
      <w:pPr>
        <w:spacing w:line="360" w:lineRule="auto"/>
        <w:jc w:val="both"/>
        <w:rPr>
          <w:rFonts w:ascii="Times New Roman" w:hAnsi="Times New Roman" w:cs="Times New Roman"/>
          <w:sz w:val="24"/>
          <w:szCs w:val="24"/>
        </w:rPr>
      </w:pPr>
      <w:r w:rsidRPr="007F7EEF">
        <w:rPr>
          <w:rFonts w:ascii="Times New Roman" w:hAnsi="Times New Roman" w:cs="Times New Roman"/>
          <w:sz w:val="24"/>
          <w:szCs w:val="24"/>
        </w:rPr>
        <w:t>Internet of Things (IoT) health systems served the primary purpose of the review</w:t>
      </w:r>
      <w:r w:rsidR="00240365">
        <w:rPr>
          <w:rFonts w:ascii="Times New Roman" w:hAnsi="Times New Roman" w:cs="Times New Roman"/>
          <w:sz w:val="24"/>
          <w:szCs w:val="24"/>
        </w:rPr>
        <w:t xml:space="preserve"> </w:t>
      </w:r>
      <w:r w:rsidR="00240365" w:rsidRPr="007F7EEF">
        <w:rPr>
          <w:rFonts w:ascii="Times New Roman" w:hAnsi="Times New Roman" w:cs="Times New Roman"/>
          <w:sz w:val="24"/>
          <w:szCs w:val="24"/>
        </w:rPr>
        <w:t>[15]</w:t>
      </w:r>
      <w:r w:rsidRPr="007F7EEF">
        <w:rPr>
          <w:rFonts w:ascii="Times New Roman" w:hAnsi="Times New Roman" w:cs="Times New Roman"/>
          <w:sz w:val="24"/>
          <w:szCs w:val="24"/>
        </w:rPr>
        <w:t>. The main functions of IoT healthcare system are security, privacy, authentication, power, energy, resource management, quality of service, and real-time wireless healthcare monitoring system. However, these features are problematic in various healthcare IoT frameworks due to lack of clear architecture. A number of IoT healthcare technologies have been addressed along with their usage, difficulties, and unresolved issues in order to provide secure IoT healthcare systems. It is expected that the highest level of service will be provided through IoT healthcare. It also supports real-time monitoring, home care, and medical care. This will have significant implications for the future period when researchers and legislators can reduce the cost and size</w:t>
      </w:r>
      <w:r w:rsidR="00937A79">
        <w:rPr>
          <w:rFonts w:ascii="Times New Roman" w:hAnsi="Times New Roman" w:cs="Times New Roman"/>
          <w:sz w:val="24"/>
          <w:szCs w:val="24"/>
        </w:rPr>
        <w:t xml:space="preserve"> of his IoT healthcare devices.</w:t>
      </w:r>
    </w:p>
    <w:p w14:paraId="417F87E8" w14:textId="77777777" w:rsidR="00937A79" w:rsidRDefault="00937A79" w:rsidP="001B3326">
      <w:pPr>
        <w:jc w:val="both"/>
        <w:rPr>
          <w:rFonts w:ascii="Times New Roman" w:hAnsi="Times New Roman" w:cs="Times New Roman"/>
          <w:sz w:val="24"/>
          <w:szCs w:val="24"/>
        </w:rPr>
      </w:pPr>
    </w:p>
    <w:p w14:paraId="2B9EC74E" w14:textId="77777777" w:rsidR="00937A79" w:rsidRDefault="00F66872" w:rsidP="00F66872">
      <w:pPr>
        <w:spacing w:line="360" w:lineRule="auto"/>
        <w:jc w:val="both"/>
        <w:rPr>
          <w:rFonts w:ascii="Times New Roman" w:hAnsi="Times New Roman" w:cs="Times New Roman"/>
          <w:sz w:val="24"/>
          <w:szCs w:val="24"/>
        </w:rPr>
      </w:pPr>
      <w:r w:rsidRPr="007F7EEF">
        <w:rPr>
          <w:rFonts w:ascii="Times New Roman" w:hAnsi="Times New Roman" w:cs="Times New Roman"/>
          <w:sz w:val="24"/>
          <w:szCs w:val="24"/>
        </w:rPr>
        <w:t>In this paper, [16] we propose using blockchain technology to secure data in IoT networks. By using a hierarchical structure of blockchains, we can overcome the limitations of IoT devices and the heterogeneity of IoT networks. Our prototype implementation has shown that the model is feasible and promising, and future work will include modifications to the structure of blockchain itself and amendments to the consensus protocol to achieve higher per</w:t>
      </w:r>
      <w:r w:rsidR="00937A79">
        <w:rPr>
          <w:rFonts w:ascii="Times New Roman" w:hAnsi="Times New Roman" w:cs="Times New Roman"/>
          <w:sz w:val="24"/>
          <w:szCs w:val="24"/>
        </w:rPr>
        <w:t>formance mining on IoT devices.</w:t>
      </w:r>
    </w:p>
    <w:p w14:paraId="03261042" w14:textId="77777777" w:rsidR="00937A79" w:rsidRDefault="00937A79" w:rsidP="001B3326">
      <w:pPr>
        <w:jc w:val="both"/>
        <w:rPr>
          <w:rFonts w:ascii="Times New Roman" w:hAnsi="Times New Roman" w:cs="Times New Roman"/>
          <w:sz w:val="24"/>
          <w:szCs w:val="24"/>
        </w:rPr>
      </w:pPr>
    </w:p>
    <w:p w14:paraId="6DAA909B" w14:textId="7D77CB0E" w:rsidR="00937A79" w:rsidRDefault="00F66872" w:rsidP="004D5DC3">
      <w:pPr>
        <w:spacing w:line="360" w:lineRule="auto"/>
        <w:jc w:val="both"/>
        <w:rPr>
          <w:rFonts w:ascii="Times New Roman" w:hAnsi="Times New Roman" w:cs="Times New Roman"/>
          <w:sz w:val="24"/>
          <w:szCs w:val="24"/>
        </w:rPr>
      </w:pPr>
      <w:r w:rsidRPr="007F7EEF">
        <w:rPr>
          <w:rFonts w:ascii="Times New Roman" w:hAnsi="Times New Roman" w:cs="Times New Roman"/>
          <w:sz w:val="24"/>
          <w:szCs w:val="24"/>
        </w:rPr>
        <w:t>This article provides a broad overview of IoT and blockchain technology, [17] including how blockchain works and the various ways it can be used in businesses. It also discusses privacy concerns and how blockchain can be used to protect data privacy. In this article, we conducted a research focused on privacy in</w:t>
      </w:r>
      <w:r w:rsidR="00937A79">
        <w:rPr>
          <w:rFonts w:ascii="Times New Roman" w:hAnsi="Times New Roman" w:cs="Times New Roman"/>
          <w:sz w:val="24"/>
          <w:szCs w:val="24"/>
        </w:rPr>
        <w:t xml:space="preserve"> IoT and blockchain technology.</w:t>
      </w:r>
    </w:p>
    <w:p w14:paraId="2E13077B" w14:textId="77777777" w:rsidR="004D5DC3" w:rsidRDefault="004D5DC3" w:rsidP="001B3326">
      <w:pPr>
        <w:spacing w:line="360" w:lineRule="auto"/>
        <w:jc w:val="both"/>
        <w:rPr>
          <w:rFonts w:ascii="Times New Roman" w:hAnsi="Times New Roman" w:cs="Times New Roman"/>
          <w:sz w:val="24"/>
          <w:szCs w:val="24"/>
        </w:rPr>
      </w:pPr>
    </w:p>
    <w:p w14:paraId="120AB031" w14:textId="7416E9C4" w:rsidR="00240365" w:rsidRDefault="00F66872" w:rsidP="001B3326">
      <w:pPr>
        <w:spacing w:line="360" w:lineRule="auto"/>
        <w:jc w:val="both"/>
        <w:rPr>
          <w:rFonts w:ascii="Times New Roman" w:hAnsi="Times New Roman" w:cs="Times New Roman"/>
          <w:sz w:val="24"/>
          <w:szCs w:val="24"/>
        </w:rPr>
      </w:pPr>
      <w:r w:rsidRPr="007F7EEF">
        <w:rPr>
          <w:rFonts w:ascii="Times New Roman" w:hAnsi="Times New Roman" w:cs="Times New Roman"/>
          <w:sz w:val="24"/>
          <w:szCs w:val="24"/>
        </w:rPr>
        <w:t>This is a daily important topic. Blockchain technology was one of the modern approaches adopted science and economics in recent years Six core features</w:t>
      </w:r>
      <w:r w:rsidR="00240365">
        <w:rPr>
          <w:rFonts w:ascii="Times New Roman" w:hAnsi="Times New Roman" w:cs="Times New Roman"/>
          <w:sz w:val="24"/>
          <w:szCs w:val="24"/>
        </w:rPr>
        <w:t xml:space="preserve">[19] </w:t>
      </w:r>
      <w:r w:rsidRPr="007F7EEF">
        <w:rPr>
          <w:rFonts w:ascii="Times New Roman" w:hAnsi="Times New Roman" w:cs="Times New Roman"/>
          <w:sz w:val="24"/>
          <w:szCs w:val="24"/>
        </w:rPr>
        <w:t>: Immutable, decentralized, autonomous, transparent, anonymous, open source. The blockchain is a type of computer system that helps to keep data secure in</w:t>
      </w:r>
      <w:r w:rsidR="00240365">
        <w:rPr>
          <w:rFonts w:ascii="Times New Roman" w:hAnsi="Times New Roman" w:cs="Times New Roman"/>
          <w:sz w:val="24"/>
          <w:szCs w:val="24"/>
        </w:rPr>
        <w:t xml:space="preserve"> Internet of Things (IoT) apps.</w:t>
      </w:r>
    </w:p>
    <w:p w14:paraId="46C82BA3" w14:textId="77777777" w:rsidR="00240365" w:rsidRDefault="00240365" w:rsidP="001B3326">
      <w:pPr>
        <w:spacing w:line="360" w:lineRule="auto"/>
        <w:jc w:val="both"/>
        <w:rPr>
          <w:rFonts w:ascii="Times New Roman" w:hAnsi="Times New Roman" w:cs="Times New Roman"/>
          <w:sz w:val="24"/>
          <w:szCs w:val="24"/>
        </w:rPr>
      </w:pPr>
    </w:p>
    <w:p w14:paraId="13799446" w14:textId="7A4D892C" w:rsidR="003B608D" w:rsidRDefault="00F66872" w:rsidP="001B3326">
      <w:pPr>
        <w:spacing w:line="360" w:lineRule="auto"/>
        <w:jc w:val="both"/>
        <w:rPr>
          <w:rFonts w:ascii="Times New Roman" w:hAnsi="Times New Roman" w:cs="Times New Roman"/>
          <w:sz w:val="24"/>
          <w:szCs w:val="24"/>
        </w:rPr>
      </w:pPr>
      <w:r w:rsidRPr="007F7EEF">
        <w:rPr>
          <w:rFonts w:ascii="Times New Roman" w:hAnsi="Times New Roman" w:cs="Times New Roman"/>
          <w:sz w:val="24"/>
          <w:szCs w:val="24"/>
        </w:rPr>
        <w:t>The basic principle behind blockchain is that, if something is changed on the blockchain, it cannot be changed or tampered with later</w:t>
      </w:r>
      <w:r w:rsidR="00240365">
        <w:rPr>
          <w:rFonts w:ascii="Times New Roman" w:hAnsi="Times New Roman" w:cs="Times New Roman"/>
          <w:sz w:val="24"/>
          <w:szCs w:val="24"/>
        </w:rPr>
        <w:t xml:space="preserve"> </w:t>
      </w:r>
      <w:r w:rsidR="00240365" w:rsidRPr="007F7EEF">
        <w:rPr>
          <w:rFonts w:ascii="Times New Roman" w:hAnsi="Times New Roman" w:cs="Times New Roman"/>
          <w:sz w:val="24"/>
          <w:szCs w:val="24"/>
        </w:rPr>
        <w:t>[20</w:t>
      </w:r>
      <w:r w:rsidR="00240365">
        <w:rPr>
          <w:rFonts w:ascii="Times New Roman" w:hAnsi="Times New Roman" w:cs="Times New Roman"/>
          <w:sz w:val="24"/>
          <w:szCs w:val="24"/>
        </w:rPr>
        <w:t>]</w:t>
      </w:r>
      <w:r w:rsidRPr="007F7EEF">
        <w:rPr>
          <w:rFonts w:ascii="Times New Roman" w:hAnsi="Times New Roman" w:cs="Times New Roman"/>
          <w:sz w:val="24"/>
          <w:szCs w:val="24"/>
        </w:rPr>
        <w:t>. However, because blockchain is anonymous and private, the identity and privacy of the data or devices is not protected.</w:t>
      </w:r>
    </w:p>
    <w:p w14:paraId="0B945DCA" w14:textId="39290763" w:rsidR="00590C1D" w:rsidRDefault="00590C1D" w:rsidP="001B3326">
      <w:pPr>
        <w:spacing w:line="360" w:lineRule="auto"/>
        <w:jc w:val="both"/>
        <w:rPr>
          <w:rFonts w:ascii="Times New Roman" w:hAnsi="Times New Roman" w:cs="Times New Roman"/>
          <w:sz w:val="24"/>
          <w:szCs w:val="24"/>
        </w:rPr>
      </w:pPr>
    </w:p>
    <w:p w14:paraId="760D370E" w14:textId="57DFE5BF" w:rsidR="00590C1D" w:rsidRDefault="00590C1D" w:rsidP="001B3326">
      <w:pPr>
        <w:spacing w:line="360" w:lineRule="auto"/>
        <w:jc w:val="both"/>
        <w:rPr>
          <w:rFonts w:ascii="Times New Roman" w:hAnsi="Times New Roman" w:cs="Times New Roman"/>
          <w:sz w:val="24"/>
          <w:szCs w:val="24"/>
        </w:rPr>
      </w:pPr>
    </w:p>
    <w:p w14:paraId="437DC0C7" w14:textId="77777777" w:rsidR="00590C1D" w:rsidRDefault="00590C1D" w:rsidP="001B3326">
      <w:pPr>
        <w:spacing w:line="360" w:lineRule="auto"/>
        <w:jc w:val="both"/>
        <w:rPr>
          <w:rFonts w:ascii="Times New Roman" w:hAnsi="Times New Roman" w:cs="Times New Roman"/>
          <w:sz w:val="24"/>
          <w:szCs w:val="24"/>
        </w:rPr>
      </w:pPr>
    </w:p>
    <w:p w14:paraId="34E7593E" w14:textId="151B0304" w:rsidR="0093007A" w:rsidRDefault="0093007A" w:rsidP="00F66872">
      <w:pPr>
        <w:pStyle w:val="BodyText"/>
        <w:spacing w:before="7"/>
        <w:rPr>
          <w:rFonts w:ascii="Times New Roman" w:hAnsi="Times New Roman" w:cs="Times New Roman"/>
          <w:b/>
          <w:sz w:val="12"/>
        </w:rPr>
      </w:pPr>
    </w:p>
    <w:p w14:paraId="75F87366" w14:textId="55456FB5" w:rsidR="00F66872" w:rsidRPr="00590C1D" w:rsidRDefault="00F66872" w:rsidP="00590C1D">
      <w:pPr>
        <w:pStyle w:val="BodyText"/>
        <w:spacing w:before="7"/>
        <w:rPr>
          <w:rFonts w:ascii="Times New Roman" w:hAnsi="Times New Roman" w:cs="Times New Roman"/>
          <w:b/>
          <w:sz w:val="12"/>
        </w:rPr>
      </w:pPr>
      <w:r>
        <w:rPr>
          <w:noProof/>
        </w:rPr>
        <mc:AlternateContent>
          <mc:Choice Requires="wps">
            <w:drawing>
              <wp:anchor distT="0" distB="0" distL="0" distR="0" simplePos="0" relativeHeight="251678720" behindDoc="1" locked="0" layoutInCell="1" allowOverlap="1" wp14:anchorId="5ECD47C1" wp14:editId="0446AA35">
                <wp:simplePos x="0" y="0"/>
                <wp:positionH relativeFrom="page">
                  <wp:posOffset>724535</wp:posOffset>
                </wp:positionH>
                <wp:positionV relativeFrom="paragraph">
                  <wp:posOffset>107315</wp:posOffset>
                </wp:positionV>
                <wp:extent cx="6111240" cy="1270"/>
                <wp:effectExtent l="0" t="0" r="22860" b="17780"/>
                <wp:wrapTopAndBottom/>
                <wp:docPr id="152" name="Freeform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241C4" id="Freeform 152" o:spid="_x0000_s1026" style="position:absolute;margin-left:57.05pt;margin-top:8.45pt;width:481.2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" path="m,l9624,e" filled="f" strokeweight=".17569mm">
                <v:path arrowok="t" o:connecttype="custom" o:connectlocs="0,0;6111240,0" o:connectangles="0,0"/>
                <w10:wrap type="topAndBottom" anchorx="page"/>
              </v:shape>
            </w:pict>
          </mc:Fallback>
        </mc:AlternateContent>
      </w:r>
    </w:p>
    <w:p w14:paraId="57700E75" w14:textId="7AA3B394" w:rsidR="00F66872" w:rsidRPr="001B3326" w:rsidRDefault="001B3326" w:rsidP="001B3326">
      <w:pPr>
        <w:pStyle w:val="Heading1"/>
        <w:rPr>
          <w:rFonts w:ascii="Times New Roman" w:hAnsi="Times New Roman" w:cs="Times New Roman"/>
        </w:rPr>
      </w:pPr>
      <w:bookmarkStart w:id="52" w:name="_Toc76225910"/>
      <w:bookmarkStart w:id="53" w:name="_Toc134430956"/>
      <w:bookmarkStart w:id="54" w:name="_Toc134441244"/>
      <w:bookmarkStart w:id="55" w:name="_Toc134628889"/>
      <w:r w:rsidRPr="001B3326">
        <w:rPr>
          <w:rFonts w:ascii="Times New Roman" w:hAnsi="Times New Roman" w:cs="Times New Roman"/>
        </w:rPr>
        <w:t>Chapter 3</w:t>
      </w:r>
      <w:r w:rsidR="004E3248">
        <w:rPr>
          <w:rFonts w:ascii="Times New Roman" w:hAnsi="Times New Roman" w:cs="Times New Roman"/>
        </w:rPr>
        <w:t>:</w:t>
      </w:r>
      <w:r w:rsidRPr="001B3326">
        <w:rPr>
          <w:rFonts w:ascii="Times New Roman" w:hAnsi="Times New Roman" w:cs="Times New Roman"/>
        </w:rPr>
        <w:t xml:space="preserve"> </w:t>
      </w:r>
      <w:r w:rsidR="00F66872" w:rsidRPr="001B3326">
        <w:rPr>
          <w:rFonts w:ascii="Times New Roman" w:hAnsi="Times New Roman" w:cs="Times New Roman"/>
        </w:rPr>
        <w:t>Proposed Methods</w:t>
      </w:r>
      <w:bookmarkEnd w:id="52"/>
      <w:bookmarkEnd w:id="53"/>
      <w:bookmarkEnd w:id="54"/>
      <w:bookmarkEnd w:id="55"/>
    </w:p>
    <w:p w14:paraId="00E788D5" w14:textId="77777777" w:rsidR="00F66872" w:rsidRDefault="00F66872" w:rsidP="00F66872">
      <w:pPr>
        <w:pStyle w:val="BodyText"/>
        <w:rPr>
          <w:rFonts w:ascii="Times New Roman" w:hAnsi="Times New Roman" w:cs="Times New Roman"/>
          <w:b/>
          <w:sz w:val="20"/>
        </w:rPr>
      </w:pPr>
    </w:p>
    <w:p w14:paraId="542C91C5" w14:textId="4235BD4A" w:rsidR="00F023E3" w:rsidRPr="00F023E3" w:rsidRDefault="00F66872" w:rsidP="0093007A">
      <w:pPr>
        <w:pStyle w:val="BodyText"/>
        <w:tabs>
          <w:tab w:val="right" w:pos="9966"/>
        </w:tabs>
        <w:spacing w:before="10"/>
        <w:rPr>
          <w:rFonts w:ascii="Times New Roman" w:hAnsi="Times New Roman" w:cs="Times New Roman"/>
          <w:b/>
          <w:sz w:val="12"/>
        </w:rPr>
      </w:pPr>
      <w:r>
        <w:rPr>
          <w:noProof/>
        </w:rPr>
        <mc:AlternateContent>
          <mc:Choice Requires="wps">
            <w:drawing>
              <wp:anchor distT="0" distB="0" distL="0" distR="0" simplePos="0" relativeHeight="251679744" behindDoc="1" locked="0" layoutInCell="1" allowOverlap="1" wp14:anchorId="25FC66BB" wp14:editId="5EFDE59B">
                <wp:simplePos x="0" y="0"/>
                <wp:positionH relativeFrom="page">
                  <wp:posOffset>724535</wp:posOffset>
                </wp:positionH>
                <wp:positionV relativeFrom="paragraph">
                  <wp:posOffset>109220</wp:posOffset>
                </wp:positionV>
                <wp:extent cx="6111240" cy="1270"/>
                <wp:effectExtent l="0" t="0" r="22860" b="17780"/>
                <wp:wrapTopAndBottom/>
                <wp:docPr id="151" name="Freeform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79476" id="Freeform 151" o:spid="_x0000_s1026" style="position:absolute;margin-left:57.05pt;margin-top:8.6pt;width:481.2pt;height:.1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" path="m,l9624,e" filled="f" strokeweight=".17569mm">
                <v:path arrowok="t" o:connecttype="custom" o:connectlocs="0,0;6111240,0" o:connectangles="0,0"/>
                <w10:wrap type="topAndBottom" anchorx="page"/>
              </v:shape>
            </w:pict>
          </mc:Fallback>
        </mc:AlternateContent>
      </w:r>
      <w:r w:rsidR="0093007A">
        <w:rPr>
          <w:rFonts w:ascii="Times New Roman" w:hAnsi="Times New Roman" w:cs="Times New Roman"/>
          <w:b/>
          <w:sz w:val="12"/>
        </w:rPr>
        <w:tab/>
      </w:r>
    </w:p>
    <w:p w14:paraId="7580802E" w14:textId="77777777" w:rsidR="0093007A" w:rsidRDefault="0093007A" w:rsidP="0093007A">
      <w:pPr>
        <w:pStyle w:val="BodyText"/>
      </w:pPr>
      <w:bookmarkStart w:id="56" w:name="_Toc134430955"/>
      <w:bookmarkStart w:id="57" w:name="_Toc134441243"/>
    </w:p>
    <w:p w14:paraId="0B215637" w14:textId="442E962C" w:rsidR="0093007A" w:rsidRPr="001B3326" w:rsidRDefault="0093007A" w:rsidP="0093007A">
      <w:pPr>
        <w:pStyle w:val="Heading2"/>
        <w:rPr>
          <w:rFonts w:ascii="Times New Roman" w:hAnsi="Times New Roman" w:cs="Times New Roman"/>
        </w:rPr>
      </w:pPr>
      <w:bookmarkStart w:id="58" w:name="_Toc134628890"/>
      <w:r>
        <w:rPr>
          <w:rFonts w:ascii="Times New Roman" w:hAnsi="Times New Roman" w:cs="Times New Roman"/>
        </w:rPr>
        <w:t>3.1</w:t>
      </w:r>
      <w:r w:rsidRPr="001B3326">
        <w:rPr>
          <w:rFonts w:ascii="Times New Roman" w:hAnsi="Times New Roman" w:cs="Times New Roman"/>
        </w:rPr>
        <w:t xml:space="preserve"> Methodology</w:t>
      </w:r>
      <w:bookmarkEnd w:id="56"/>
      <w:bookmarkEnd w:id="57"/>
      <w:bookmarkEnd w:id="58"/>
    </w:p>
    <w:p w14:paraId="6DDA0889" w14:textId="18FD5948" w:rsidR="0093007A" w:rsidRPr="0093007A" w:rsidRDefault="0093007A" w:rsidP="0093007A">
      <w:pPr>
        <w:spacing w:before="100" w:beforeAutospacing="1" w:after="100" w:afterAutospacing="1" w:line="360" w:lineRule="auto"/>
        <w:jc w:val="both"/>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Our proposed methodology involves utilizing a combination of AES and RSA encryption techniques to ensure confidentiality and integrity in blockchain transactions. This approach can be implemented on any blockchain network that supports data encryption and decryption.</w:t>
      </w:r>
      <w:r>
        <w:rPr>
          <w:rFonts w:ascii="Times New Roman" w:eastAsia="Times New Roman" w:hAnsi="Times New Roman" w:cs="Times New Roman"/>
          <w:sz w:val="24"/>
          <w:szCs w:val="24"/>
        </w:rPr>
        <w:t xml:space="preserve"> </w:t>
      </w:r>
      <w:r w:rsidRPr="00BC00AB">
        <w:rPr>
          <w:rFonts w:ascii="Times New Roman" w:eastAsia="Times New Roman" w:hAnsi="Times New Roman" w:cs="Times New Roman"/>
          <w:sz w:val="24"/>
          <w:szCs w:val="24"/>
        </w:rPr>
        <w:t>To evaluate the effectiveness of our methodology, we conducted a series of experiments to measure the performance and security of our approach. Our results demonstrated that our approach achieved a high level of security and efficiency in encrypting and decrypting large amounts of data. The approach also provided a secure method of sharing the AES key with authorized patient while ensuring that only that patient could access the data.</w:t>
      </w:r>
      <w:r>
        <w:rPr>
          <w:rFonts w:ascii="Times New Roman" w:eastAsia="Times New Roman" w:hAnsi="Times New Roman" w:cs="Times New Roman"/>
          <w:sz w:val="24"/>
          <w:szCs w:val="24"/>
        </w:rPr>
        <w:t xml:space="preserve"> </w:t>
      </w:r>
      <w:r w:rsidRPr="00BC00AB">
        <w:rPr>
          <w:rFonts w:ascii="Times New Roman" w:eastAsia="Times New Roman" w:hAnsi="Times New Roman" w:cs="Times New Roman"/>
          <w:sz w:val="24"/>
          <w:szCs w:val="24"/>
        </w:rPr>
        <w:t>Future research could explore the integration of our methodology into existing blockchain networks, evaluate its performance under different scenarios, and use cases. Additionally, further studies could investigate the potential impact of quantum computing on our proposed encryption techniques and explore alternative approaches for ensuring confidentiality and integrity in blockchain transactions.</w:t>
      </w:r>
    </w:p>
    <w:p w14:paraId="56D44D64" w14:textId="015823EA" w:rsidR="00F66872" w:rsidRPr="008458B0" w:rsidRDefault="0093007A" w:rsidP="00F023E3">
      <w:pPr>
        <w:pStyle w:val="Heading2"/>
        <w:rPr>
          <w:rFonts w:ascii="Times New Roman" w:eastAsia="Times New Roman" w:hAnsi="Times New Roman" w:cs="Times New Roman"/>
        </w:rPr>
      </w:pPr>
      <w:bookmarkStart w:id="59" w:name="_Toc134430957"/>
      <w:bookmarkStart w:id="60" w:name="_Toc134441245"/>
      <w:bookmarkStart w:id="61" w:name="_Toc134628891"/>
      <w:r>
        <w:rPr>
          <w:rFonts w:ascii="Times New Roman" w:hAnsi="Times New Roman" w:cs="Times New Roman"/>
        </w:rPr>
        <w:t>3.2</w:t>
      </w:r>
      <w:r w:rsidR="00F66872">
        <w:rPr>
          <w:rFonts w:ascii="Times New Roman" w:hAnsi="Times New Roman" w:cs="Times New Roman"/>
        </w:rPr>
        <w:t xml:space="preserve"> </w:t>
      </w:r>
      <w:r w:rsidR="00F66872" w:rsidRPr="00BC00AB">
        <w:rPr>
          <w:rFonts w:ascii="Times New Roman" w:hAnsi="Times New Roman" w:cs="Times New Roman"/>
        </w:rPr>
        <w:t>Proposed Model</w:t>
      </w:r>
      <w:bookmarkEnd w:id="59"/>
      <w:bookmarkEnd w:id="60"/>
      <w:bookmarkEnd w:id="61"/>
    </w:p>
    <w:p w14:paraId="7F8B528C" w14:textId="7C121B21" w:rsidR="007253DE" w:rsidRPr="003B608D" w:rsidRDefault="001B3326" w:rsidP="003B608D">
      <w:pPr>
        <w:spacing w:before="100" w:beforeAutospacing="1" w:after="100" w:afterAutospacing="1"/>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697152" behindDoc="0" locked="0" layoutInCell="1" allowOverlap="1" wp14:anchorId="0EFD79B5" wp14:editId="2B6D0CEB">
                <wp:simplePos x="0" y="0"/>
                <wp:positionH relativeFrom="column">
                  <wp:posOffset>192405</wp:posOffset>
                </wp:positionH>
                <wp:positionV relativeFrom="paragraph">
                  <wp:posOffset>3594100</wp:posOffset>
                </wp:positionV>
                <wp:extent cx="59436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ABD9E3C" w14:textId="2AECFF91" w:rsidR="00A73312" w:rsidRPr="00D97861" w:rsidRDefault="00A73312" w:rsidP="001B3326">
                            <w:pPr>
                              <w:pStyle w:val="Caption"/>
                              <w:jc w:val="center"/>
                              <w:rPr>
                                <w:rFonts w:ascii="Times New Roman" w:hAnsi="Times New Roman" w:cs="Times New Roman"/>
                                <w:noProof/>
                                <w:color w:val="000000" w:themeColor="text1"/>
                                <w:sz w:val="22"/>
                                <w:szCs w:val="22"/>
                              </w:rPr>
                            </w:pPr>
                            <w:r w:rsidRPr="00D97861">
                              <w:rPr>
                                <w:rFonts w:ascii="Times New Roman" w:hAnsi="Times New Roman" w:cs="Times New Roman"/>
                                <w:b/>
                                <w:color w:val="000000" w:themeColor="text1"/>
                                <w:sz w:val="22"/>
                                <w:szCs w:val="22"/>
                              </w:rPr>
                              <w:t>Fig. 3.</w:t>
                            </w:r>
                            <w:r>
                              <w:rPr>
                                <w:rFonts w:ascii="Times New Roman" w:hAnsi="Times New Roman" w:cs="Times New Roman"/>
                                <w:b/>
                                <w:color w:val="000000" w:themeColor="text1"/>
                                <w:sz w:val="22"/>
                                <w:szCs w:val="22"/>
                              </w:rPr>
                              <w:t>1</w:t>
                            </w:r>
                            <w:r w:rsidRPr="00D97861">
                              <w:rPr>
                                <w:rFonts w:ascii="Times New Roman" w:hAnsi="Times New Roman" w:cs="Times New Roman"/>
                                <w:b/>
                                <w:color w:val="000000" w:themeColor="text1"/>
                                <w:sz w:val="22"/>
                                <w:szCs w:val="22"/>
                              </w:rPr>
                              <w:t>:</w:t>
                            </w:r>
                            <w:r w:rsidRPr="00D97861">
                              <w:rPr>
                                <w:rFonts w:ascii="Times New Roman" w:hAnsi="Times New Roman" w:cs="Times New Roman"/>
                                <w:color w:val="000000" w:themeColor="text1"/>
                                <w:sz w:val="22"/>
                                <w:szCs w:val="22"/>
                              </w:rPr>
                              <w:t xml:space="preserve"> Proposed Model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FD79B5" id="_x0000_t202" coordsize="21600,21600" o:spt="202" path="m,l,21600r21600,l21600,xe">
                <v:stroke joinstyle="miter"/>
                <v:path gradientshapeok="t" o:connecttype="rect"/>
              </v:shapetype>
              <v:shape id="Text Box 31" o:spid="_x0000_s1026" type="#_x0000_t202" style="position:absolute;margin-left:15.15pt;margin-top:283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" stroked="f">
                <v:textbox style="mso-fit-shape-to-text:t" inset="0,0,0,0">
                  <w:txbxContent>
                    <w:p w14:paraId="4ABD9E3C" w14:textId="2AECFF91" w:rsidR="00A73312" w:rsidRPr="00D97861" w:rsidRDefault="00A73312" w:rsidP="001B3326">
                      <w:pPr>
                        <w:pStyle w:val="Caption"/>
                        <w:jc w:val="center"/>
                        <w:rPr>
                          <w:rFonts w:ascii="Times New Roman" w:hAnsi="Times New Roman" w:cs="Times New Roman"/>
                          <w:noProof/>
                          <w:color w:val="000000" w:themeColor="text1"/>
                          <w:sz w:val="22"/>
                          <w:szCs w:val="22"/>
                        </w:rPr>
                      </w:pPr>
                      <w:r w:rsidRPr="00D97861">
                        <w:rPr>
                          <w:rFonts w:ascii="Times New Roman" w:hAnsi="Times New Roman" w:cs="Times New Roman"/>
                          <w:b/>
                          <w:color w:val="000000" w:themeColor="text1"/>
                          <w:sz w:val="22"/>
                          <w:szCs w:val="22"/>
                        </w:rPr>
                        <w:t>Fig. 3.</w:t>
                      </w:r>
                      <w:r>
                        <w:rPr>
                          <w:rFonts w:ascii="Times New Roman" w:hAnsi="Times New Roman" w:cs="Times New Roman"/>
                          <w:b/>
                          <w:color w:val="000000" w:themeColor="text1"/>
                          <w:sz w:val="22"/>
                          <w:szCs w:val="22"/>
                        </w:rPr>
                        <w:t>1</w:t>
                      </w:r>
                      <w:r w:rsidRPr="00D97861">
                        <w:rPr>
                          <w:rFonts w:ascii="Times New Roman" w:hAnsi="Times New Roman" w:cs="Times New Roman"/>
                          <w:b/>
                          <w:color w:val="000000" w:themeColor="text1"/>
                          <w:sz w:val="22"/>
                          <w:szCs w:val="22"/>
                        </w:rPr>
                        <w:t>:</w:t>
                      </w:r>
                      <w:r w:rsidRPr="00D97861">
                        <w:rPr>
                          <w:rFonts w:ascii="Times New Roman" w:hAnsi="Times New Roman" w:cs="Times New Roman"/>
                          <w:color w:val="000000" w:themeColor="text1"/>
                          <w:sz w:val="22"/>
                          <w:szCs w:val="22"/>
                        </w:rPr>
                        <w:t xml:space="preserve"> Proposed Model [21]</w:t>
                      </w:r>
                    </w:p>
                  </w:txbxContent>
                </v:textbox>
                <w10:wrap type="square"/>
              </v:shape>
            </w:pict>
          </mc:Fallback>
        </mc:AlternateContent>
      </w:r>
      <w:r w:rsidR="00F66872" w:rsidRPr="00BC00AB">
        <w:rPr>
          <w:rFonts w:ascii="Times New Roman" w:hAnsi="Times New Roman" w:cs="Times New Roman"/>
          <w:noProof/>
        </w:rPr>
        <w:drawing>
          <wp:anchor distT="0" distB="0" distL="114300" distR="114300" simplePos="0" relativeHeight="251666432" behindDoc="0" locked="0" layoutInCell="1" allowOverlap="1" wp14:anchorId="4D5E44B3" wp14:editId="347E5541">
            <wp:simplePos x="0" y="0"/>
            <wp:positionH relativeFrom="margin">
              <wp:align>center</wp:align>
            </wp:positionH>
            <wp:positionV relativeFrom="paragraph">
              <wp:posOffset>241935</wp:posOffset>
            </wp:positionV>
            <wp:extent cx="5943600" cy="3295307"/>
            <wp:effectExtent l="0" t="0" r="0" b="635"/>
            <wp:wrapSquare wrapText="bothSides"/>
            <wp:docPr id="2" name="Picture 2" descr="C:\Users\Nadim\AppData\Local\Microsoft\Windows\INetCache\Content.MSO\8E90C2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im\AppData\Local\Microsoft\Windows\INetCache\Content.MSO\8E90C2E0.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95307"/>
                    </a:xfrm>
                    <a:prstGeom prst="rect">
                      <a:avLst/>
                    </a:prstGeom>
                    <a:noFill/>
                    <a:ln>
                      <a:noFill/>
                    </a:ln>
                  </pic:spPr>
                </pic:pic>
              </a:graphicData>
            </a:graphic>
            <wp14:sizeRelV relativeFrom="margin">
              <wp14:pctHeight>0</wp14:pctHeight>
            </wp14:sizeRelV>
          </wp:anchor>
        </w:drawing>
      </w:r>
    </w:p>
    <w:p w14:paraId="5CA5A317" w14:textId="272262D8" w:rsidR="00F66872" w:rsidRDefault="0093007A" w:rsidP="00F023E3">
      <w:pPr>
        <w:pStyle w:val="Heading2"/>
        <w:rPr>
          <w:rFonts w:ascii="Times New Roman" w:hAnsi="Times New Roman" w:cs="Times New Roman"/>
        </w:rPr>
      </w:pPr>
      <w:bookmarkStart w:id="62" w:name="_Toc134430958"/>
      <w:bookmarkStart w:id="63" w:name="_Toc134441246"/>
      <w:bookmarkStart w:id="64" w:name="_Toc134628892"/>
      <w:r>
        <w:rPr>
          <w:rFonts w:ascii="Times New Roman" w:hAnsi="Times New Roman" w:cs="Times New Roman"/>
        </w:rPr>
        <w:lastRenderedPageBreak/>
        <w:t>3.3</w:t>
      </w:r>
      <w:r w:rsidR="00F66872">
        <w:rPr>
          <w:rFonts w:ascii="Times New Roman" w:hAnsi="Times New Roman" w:cs="Times New Roman"/>
        </w:rPr>
        <w:t xml:space="preserve"> </w:t>
      </w:r>
      <w:r w:rsidR="00F66872" w:rsidRPr="00BC00AB">
        <w:rPr>
          <w:rFonts w:ascii="Times New Roman" w:hAnsi="Times New Roman" w:cs="Times New Roman"/>
        </w:rPr>
        <w:t>Working Process</w:t>
      </w:r>
      <w:r w:rsidR="00F66872" w:rsidRPr="00BC00AB">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6D996A5D" wp14:editId="31926420">
            <wp:simplePos x="0" y="0"/>
            <wp:positionH relativeFrom="column">
              <wp:posOffset>-325755</wp:posOffset>
            </wp:positionH>
            <wp:positionV relativeFrom="paragraph">
              <wp:posOffset>379730</wp:posOffset>
            </wp:positionV>
            <wp:extent cx="6732270" cy="62680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crypting and Decrypting Data with AES and RSA (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32270" cy="6268085"/>
                    </a:xfrm>
                    <a:prstGeom prst="rect">
                      <a:avLst/>
                    </a:prstGeom>
                  </pic:spPr>
                </pic:pic>
              </a:graphicData>
            </a:graphic>
            <wp14:sizeRelH relativeFrom="margin">
              <wp14:pctWidth>0</wp14:pctWidth>
            </wp14:sizeRelH>
          </wp:anchor>
        </w:drawing>
      </w:r>
      <w:bookmarkEnd w:id="62"/>
      <w:bookmarkEnd w:id="63"/>
      <w:bookmarkEnd w:id="64"/>
    </w:p>
    <w:p w14:paraId="4A2BE841" w14:textId="16ED2954" w:rsidR="007253DE" w:rsidRDefault="00B4370C" w:rsidP="007253DE">
      <w:r>
        <w:rPr>
          <w:noProof/>
        </w:rPr>
        <mc:AlternateContent>
          <mc:Choice Requires="wps">
            <w:drawing>
              <wp:anchor distT="0" distB="0" distL="114300" distR="114300" simplePos="0" relativeHeight="251699200" behindDoc="0" locked="0" layoutInCell="1" allowOverlap="1" wp14:anchorId="3093F53A" wp14:editId="5ACAD995">
                <wp:simplePos x="0" y="0"/>
                <wp:positionH relativeFrom="margin">
                  <wp:align>right</wp:align>
                </wp:positionH>
                <wp:positionV relativeFrom="paragraph">
                  <wp:posOffset>6659880</wp:posOffset>
                </wp:positionV>
                <wp:extent cx="673227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6732270" cy="635"/>
                        </a:xfrm>
                        <a:prstGeom prst="rect">
                          <a:avLst/>
                        </a:prstGeom>
                        <a:solidFill>
                          <a:prstClr val="white"/>
                        </a:solidFill>
                        <a:ln>
                          <a:noFill/>
                        </a:ln>
                      </wps:spPr>
                      <wps:txbx>
                        <w:txbxContent>
                          <w:p w14:paraId="638FA413" w14:textId="155E9321" w:rsidR="00A73312" w:rsidRPr="00D97861" w:rsidRDefault="00A73312" w:rsidP="001B3326">
                            <w:pPr>
                              <w:pStyle w:val="Caption"/>
                              <w:jc w:val="center"/>
                              <w:rPr>
                                <w:rFonts w:ascii="Times New Roman" w:eastAsia="Times New Roman" w:hAnsi="Times New Roman" w:cs="Times New Roman"/>
                                <w:noProof/>
                                <w:color w:val="000000" w:themeColor="text1"/>
                                <w:sz w:val="22"/>
                                <w:szCs w:val="22"/>
                              </w:rPr>
                            </w:pPr>
                            <w:r w:rsidRPr="00D97861">
                              <w:rPr>
                                <w:rFonts w:ascii="Times New Roman" w:hAnsi="Times New Roman" w:cs="Times New Roman"/>
                                <w:b/>
                                <w:color w:val="000000" w:themeColor="text1"/>
                                <w:sz w:val="22"/>
                                <w:szCs w:val="22"/>
                              </w:rPr>
                              <w:t>Fig. 3.</w:t>
                            </w:r>
                            <w:r>
                              <w:rPr>
                                <w:rFonts w:ascii="Times New Roman" w:hAnsi="Times New Roman" w:cs="Times New Roman"/>
                                <w:b/>
                                <w:color w:val="000000" w:themeColor="text1"/>
                                <w:sz w:val="22"/>
                                <w:szCs w:val="22"/>
                              </w:rPr>
                              <w:t>2</w:t>
                            </w:r>
                            <w:r w:rsidRPr="00D97861">
                              <w:rPr>
                                <w:rFonts w:ascii="Times New Roman" w:hAnsi="Times New Roman" w:cs="Times New Roman"/>
                                <w:b/>
                                <w:color w:val="000000" w:themeColor="text1"/>
                                <w:sz w:val="22"/>
                                <w:szCs w:val="22"/>
                              </w:rPr>
                              <w:t>:</w:t>
                            </w:r>
                            <w:r w:rsidRPr="00D97861">
                              <w:rPr>
                                <w:rFonts w:ascii="Times New Roman" w:hAnsi="Times New Roman" w:cs="Times New Roman"/>
                                <w:color w:val="000000" w:themeColor="text1"/>
                                <w:sz w:val="22"/>
                                <w:szCs w:val="22"/>
                              </w:rPr>
                              <w:t xml:space="preserve"> Encrypt Decrypt Using AES &amp; RSA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3F53A" id="Text Box 32" o:spid="_x0000_s1027" type="#_x0000_t202" style="position:absolute;margin-left:478.9pt;margin-top:524.4pt;width:530.1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89GLgIAAGYEAAAOAAAAZHJzL2Uyb0RvYy54bWysVE1v2zAMvQ/YfxB0X5wPLB2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" stroked="f">
                <v:textbox style="mso-fit-shape-to-text:t" inset="0,0,0,0">
                  <w:txbxContent>
                    <w:p w14:paraId="638FA413" w14:textId="155E9321" w:rsidR="00A73312" w:rsidRPr="00D97861" w:rsidRDefault="00A73312" w:rsidP="001B3326">
                      <w:pPr>
                        <w:pStyle w:val="Caption"/>
                        <w:jc w:val="center"/>
                        <w:rPr>
                          <w:rFonts w:ascii="Times New Roman" w:eastAsia="Times New Roman" w:hAnsi="Times New Roman" w:cs="Times New Roman"/>
                          <w:noProof/>
                          <w:color w:val="000000" w:themeColor="text1"/>
                          <w:sz w:val="22"/>
                          <w:szCs w:val="22"/>
                        </w:rPr>
                      </w:pPr>
                      <w:r w:rsidRPr="00D97861">
                        <w:rPr>
                          <w:rFonts w:ascii="Times New Roman" w:hAnsi="Times New Roman" w:cs="Times New Roman"/>
                          <w:b/>
                          <w:color w:val="000000" w:themeColor="text1"/>
                          <w:sz w:val="22"/>
                          <w:szCs w:val="22"/>
                        </w:rPr>
                        <w:t>Fig. 3.</w:t>
                      </w:r>
                      <w:r>
                        <w:rPr>
                          <w:rFonts w:ascii="Times New Roman" w:hAnsi="Times New Roman" w:cs="Times New Roman"/>
                          <w:b/>
                          <w:color w:val="000000" w:themeColor="text1"/>
                          <w:sz w:val="22"/>
                          <w:szCs w:val="22"/>
                        </w:rPr>
                        <w:t>2</w:t>
                      </w:r>
                      <w:r w:rsidRPr="00D97861">
                        <w:rPr>
                          <w:rFonts w:ascii="Times New Roman" w:hAnsi="Times New Roman" w:cs="Times New Roman"/>
                          <w:b/>
                          <w:color w:val="000000" w:themeColor="text1"/>
                          <w:sz w:val="22"/>
                          <w:szCs w:val="22"/>
                        </w:rPr>
                        <w:t>:</w:t>
                      </w:r>
                      <w:r w:rsidRPr="00D97861">
                        <w:rPr>
                          <w:rFonts w:ascii="Times New Roman" w:hAnsi="Times New Roman" w:cs="Times New Roman"/>
                          <w:color w:val="000000" w:themeColor="text1"/>
                          <w:sz w:val="22"/>
                          <w:szCs w:val="22"/>
                        </w:rPr>
                        <w:t xml:space="preserve"> Encrypt Decrypt Using AES &amp; RSA</w:t>
                      </w:r>
                    </w:p>
                  </w:txbxContent>
                </v:textbox>
                <w10:wrap type="square" anchorx="margin"/>
              </v:shape>
            </w:pict>
          </mc:Fallback>
        </mc:AlternateContent>
      </w:r>
    </w:p>
    <w:p w14:paraId="23573B48" w14:textId="77777777" w:rsidR="007253DE" w:rsidRPr="007253DE" w:rsidRDefault="007253DE" w:rsidP="007253DE"/>
    <w:p w14:paraId="4785E41F" w14:textId="2591911C" w:rsidR="001B3326" w:rsidRDefault="001B3326" w:rsidP="001B3326">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see in </w:t>
      </w:r>
      <w:r w:rsidRPr="001B3326">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 xml:space="preserve"> </w:t>
      </w:r>
      <w:r w:rsidR="00994A34">
        <w:rPr>
          <w:rFonts w:ascii="Times New Roman" w:eastAsia="Times New Roman" w:hAnsi="Times New Roman" w:cs="Times New Roman"/>
          <w:b/>
          <w:sz w:val="24"/>
          <w:szCs w:val="24"/>
        </w:rPr>
        <w:t>3.</w:t>
      </w:r>
      <w:r w:rsidR="00D97861">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sidR="00F66872" w:rsidRPr="00BC00AB">
        <w:rPr>
          <w:rFonts w:ascii="Times New Roman" w:eastAsia="Times New Roman" w:hAnsi="Times New Roman" w:cs="Times New Roman"/>
          <w:sz w:val="24"/>
          <w:szCs w:val="24"/>
        </w:rPr>
        <w:t>Encryption is a fundamental component of modern data security, and it is typically used to safeguard sensitive data such as personal health information in healthcare applications. The encryption process involves employing a variety of cryptographic methods and techniques to turn plain text data into a secure and unreadable version. In this paper, we offer a detailed explanation of a method for encrypting and decrypting data using a</w:t>
      </w:r>
      <w:r w:rsidR="00F66872">
        <w:rPr>
          <w:rFonts w:ascii="Times New Roman" w:eastAsia="Times New Roman" w:hAnsi="Times New Roman" w:cs="Times New Roman"/>
          <w:sz w:val="24"/>
          <w:szCs w:val="24"/>
        </w:rPr>
        <w:t xml:space="preserve"> mix of RSA and AES encryption. </w:t>
      </w:r>
      <w:r w:rsidR="00F66872" w:rsidRPr="00BC00AB">
        <w:rPr>
          <w:rFonts w:ascii="Times New Roman" w:eastAsia="Times New Roman" w:hAnsi="Times New Roman" w:cs="Times New Roman"/>
          <w:sz w:val="24"/>
          <w:szCs w:val="24"/>
        </w:rPr>
        <w:t xml:space="preserve">The encryption process begins with the formation of an RSA key pair, consisting of a public and private key. The RSA public </w:t>
      </w:r>
      <w:r w:rsidR="00F66872" w:rsidRPr="00BC00AB">
        <w:rPr>
          <w:rFonts w:ascii="Times New Roman" w:eastAsia="Times New Roman" w:hAnsi="Times New Roman" w:cs="Times New Roman"/>
          <w:sz w:val="24"/>
          <w:szCs w:val="24"/>
        </w:rPr>
        <w:lastRenderedPageBreak/>
        <w:t>key is used to encrypt the data, while the RSA private key is used to decrypt it. To encrypt the data, a random key is generated for use in AES encryption, along with a random initialization vector (IV) (IV). The data is then padded using PKCS7 to ensure it has a suffic</w:t>
      </w:r>
      <w:r w:rsidR="00F66872">
        <w:rPr>
          <w:rFonts w:ascii="Times New Roman" w:eastAsia="Times New Roman" w:hAnsi="Times New Roman" w:cs="Times New Roman"/>
          <w:sz w:val="24"/>
          <w:szCs w:val="24"/>
        </w:rPr>
        <w:t xml:space="preserve">ient length for AES encryption. </w:t>
      </w:r>
      <w:r w:rsidR="00F66872" w:rsidRPr="00BC00AB">
        <w:rPr>
          <w:rFonts w:ascii="Times New Roman" w:eastAsia="Times New Roman" w:hAnsi="Times New Roman" w:cs="Times New Roman"/>
          <w:sz w:val="24"/>
          <w:szCs w:val="24"/>
        </w:rPr>
        <w:t>An AES cipher object is generated using the key and IV, and the data is encrypted using the AES cipher. The encrypted data is added to the encrypted dataset. Then, the AES key is encrypted using the RSA public key and OAEP padding. This step assures that even if an attacker has access to the encrypted material, they cannot decrypt</w:t>
      </w:r>
      <w:r w:rsidR="00F66872">
        <w:rPr>
          <w:rFonts w:ascii="Times New Roman" w:eastAsia="Times New Roman" w:hAnsi="Times New Roman" w:cs="Times New Roman"/>
          <w:sz w:val="24"/>
          <w:szCs w:val="24"/>
        </w:rPr>
        <w:t xml:space="preserve"> it without the secret RSA key. </w:t>
      </w:r>
      <w:r w:rsidR="00F66872" w:rsidRPr="00BC00AB">
        <w:rPr>
          <w:rFonts w:ascii="Times New Roman" w:eastAsia="Times New Roman" w:hAnsi="Times New Roman" w:cs="Times New Roman"/>
          <w:sz w:val="24"/>
          <w:szCs w:val="24"/>
        </w:rPr>
        <w:t xml:space="preserve">To decrypt the data, the RSA private key is utilized to decrypt the AES key using OAEP padding. An AES cipher object is generated using the decrypted key and IV, and the encrypted data is decrypted using the AES cipher. The decrypted data is then unpadded using PKCS7 and </w:t>
      </w:r>
      <w:r w:rsidR="00F66872">
        <w:rPr>
          <w:rFonts w:ascii="Times New Roman" w:eastAsia="Times New Roman" w:hAnsi="Times New Roman" w:cs="Times New Roman"/>
          <w:sz w:val="24"/>
          <w:szCs w:val="24"/>
        </w:rPr>
        <w:t>added to the decrypted dataset.</w:t>
      </w:r>
      <w:r w:rsidR="00F66872" w:rsidRPr="00BC00AB">
        <w:rPr>
          <w:rFonts w:ascii="Times New Roman" w:eastAsia="Times New Roman" w:hAnsi="Times New Roman" w:cs="Times New Roman"/>
          <w:sz w:val="24"/>
          <w:szCs w:val="24"/>
        </w:rPr>
        <w:t>The combination of both RSA and AES encryption offers an added layer of security to the encryption process. The RSA encryption method is used to encrypt the AES key, ensuring that even if an attacker gains access to the encrypted material, they cannot decrypt it without the private RSA key. The AES encryption method is used to encrypt the data itself, providing an additional layer of security to safeguard the</w:t>
      </w:r>
      <w:r w:rsidR="00F66872">
        <w:rPr>
          <w:rFonts w:ascii="Times New Roman" w:eastAsia="Times New Roman" w:hAnsi="Times New Roman" w:cs="Times New Roman"/>
          <w:sz w:val="24"/>
          <w:szCs w:val="24"/>
        </w:rPr>
        <w:t xml:space="preserve"> data from unauthorized access. </w:t>
      </w:r>
      <w:r w:rsidR="00F66872" w:rsidRPr="00BC00AB">
        <w:rPr>
          <w:rFonts w:ascii="Times New Roman" w:eastAsia="Times New Roman" w:hAnsi="Times New Roman" w:cs="Times New Roman"/>
          <w:sz w:val="24"/>
          <w:szCs w:val="24"/>
        </w:rPr>
        <w:t>Overall, the method presented in this research provides a secure way to encrypt and decode data utilizing a mix of RSA and AES encryption. The employment of both encryption methods gives an added layer of protection, making it more difficult for unauthorized individual</w:t>
      </w:r>
      <w:r>
        <w:rPr>
          <w:rFonts w:ascii="Times New Roman" w:eastAsia="Times New Roman" w:hAnsi="Times New Roman" w:cs="Times New Roman"/>
          <w:sz w:val="24"/>
          <w:szCs w:val="24"/>
        </w:rPr>
        <w:t>s to access the encrypted data.</w:t>
      </w:r>
    </w:p>
    <w:p w14:paraId="4B968488" w14:textId="7C8BFBBE" w:rsidR="001B3326" w:rsidRDefault="001B3326" w:rsidP="001B3326">
      <w:pPr>
        <w:spacing w:before="100" w:beforeAutospacing="1" w:after="100" w:afterAutospacing="1" w:line="360" w:lineRule="auto"/>
        <w:jc w:val="both"/>
        <w:rPr>
          <w:rFonts w:ascii="Times New Roman" w:eastAsia="Times New Roman" w:hAnsi="Times New Roman" w:cs="Times New Roman"/>
          <w:sz w:val="24"/>
          <w:szCs w:val="24"/>
        </w:rPr>
      </w:pPr>
    </w:p>
    <w:p w14:paraId="2145A887" w14:textId="3221A36E" w:rsidR="001B3326" w:rsidRDefault="001B3326" w:rsidP="001B3326">
      <w:pPr>
        <w:spacing w:before="100" w:beforeAutospacing="1" w:after="100" w:afterAutospacing="1" w:line="360" w:lineRule="auto"/>
        <w:jc w:val="both"/>
        <w:rPr>
          <w:rFonts w:ascii="Times New Roman" w:eastAsia="Times New Roman" w:hAnsi="Times New Roman" w:cs="Times New Roman"/>
          <w:sz w:val="24"/>
          <w:szCs w:val="24"/>
        </w:rPr>
      </w:pPr>
    </w:p>
    <w:p w14:paraId="4F8789A7" w14:textId="34FD279B" w:rsidR="001B3326" w:rsidRDefault="001B3326" w:rsidP="001B3326">
      <w:pPr>
        <w:spacing w:before="100" w:beforeAutospacing="1" w:after="100" w:afterAutospacing="1" w:line="360" w:lineRule="auto"/>
        <w:jc w:val="both"/>
        <w:rPr>
          <w:rFonts w:ascii="Times New Roman" w:eastAsia="Times New Roman" w:hAnsi="Times New Roman" w:cs="Times New Roman"/>
          <w:sz w:val="24"/>
          <w:szCs w:val="24"/>
        </w:rPr>
      </w:pPr>
    </w:p>
    <w:p w14:paraId="75832A68" w14:textId="2E389B97" w:rsidR="001B3326" w:rsidRDefault="001B3326" w:rsidP="001B3326">
      <w:pPr>
        <w:spacing w:before="100" w:beforeAutospacing="1" w:after="100" w:afterAutospacing="1" w:line="360" w:lineRule="auto"/>
        <w:jc w:val="both"/>
        <w:rPr>
          <w:rFonts w:ascii="Times New Roman" w:eastAsia="Times New Roman" w:hAnsi="Times New Roman" w:cs="Times New Roman"/>
          <w:sz w:val="24"/>
          <w:szCs w:val="24"/>
        </w:rPr>
      </w:pPr>
    </w:p>
    <w:p w14:paraId="4CB5B490" w14:textId="33CF9332" w:rsidR="007253DE" w:rsidRDefault="007253DE" w:rsidP="001B3326">
      <w:pPr>
        <w:spacing w:before="100" w:beforeAutospacing="1" w:after="100" w:afterAutospacing="1" w:line="360" w:lineRule="auto"/>
        <w:jc w:val="both"/>
        <w:rPr>
          <w:rFonts w:ascii="Times New Roman" w:eastAsia="Times New Roman" w:hAnsi="Times New Roman" w:cs="Times New Roman"/>
          <w:sz w:val="24"/>
          <w:szCs w:val="24"/>
        </w:rPr>
      </w:pPr>
    </w:p>
    <w:p w14:paraId="3D4EAD05" w14:textId="3F6829DE" w:rsidR="007253DE" w:rsidRDefault="007253DE" w:rsidP="001B3326">
      <w:pPr>
        <w:spacing w:before="100" w:beforeAutospacing="1" w:after="100" w:afterAutospacing="1" w:line="360" w:lineRule="auto"/>
        <w:jc w:val="both"/>
        <w:rPr>
          <w:rFonts w:ascii="Times New Roman" w:eastAsia="Times New Roman" w:hAnsi="Times New Roman" w:cs="Times New Roman"/>
          <w:sz w:val="24"/>
          <w:szCs w:val="24"/>
        </w:rPr>
      </w:pPr>
    </w:p>
    <w:p w14:paraId="1A1AFAE0" w14:textId="1E9770F6" w:rsidR="007253DE" w:rsidRDefault="007253DE" w:rsidP="001B3326">
      <w:pPr>
        <w:spacing w:before="100" w:beforeAutospacing="1" w:after="100" w:afterAutospacing="1" w:line="360" w:lineRule="auto"/>
        <w:jc w:val="both"/>
        <w:rPr>
          <w:rFonts w:ascii="Times New Roman" w:eastAsia="Times New Roman" w:hAnsi="Times New Roman" w:cs="Times New Roman"/>
          <w:sz w:val="24"/>
          <w:szCs w:val="24"/>
        </w:rPr>
      </w:pPr>
    </w:p>
    <w:p w14:paraId="32D55334" w14:textId="64DC839F" w:rsidR="007253DE" w:rsidRDefault="007253DE" w:rsidP="001B3326">
      <w:pPr>
        <w:spacing w:before="100" w:beforeAutospacing="1" w:after="100" w:afterAutospacing="1" w:line="360" w:lineRule="auto"/>
        <w:jc w:val="both"/>
        <w:rPr>
          <w:rFonts w:ascii="Times New Roman" w:eastAsia="Times New Roman" w:hAnsi="Times New Roman" w:cs="Times New Roman"/>
          <w:sz w:val="24"/>
          <w:szCs w:val="24"/>
        </w:rPr>
      </w:pPr>
    </w:p>
    <w:p w14:paraId="7AB25B4D" w14:textId="23175CC2" w:rsidR="007253DE" w:rsidRDefault="007253DE" w:rsidP="001B3326">
      <w:pPr>
        <w:spacing w:before="100" w:beforeAutospacing="1" w:after="100" w:afterAutospacing="1" w:line="360" w:lineRule="auto"/>
        <w:jc w:val="both"/>
        <w:rPr>
          <w:rFonts w:ascii="Times New Roman" w:eastAsia="Times New Roman" w:hAnsi="Times New Roman" w:cs="Times New Roman"/>
          <w:sz w:val="24"/>
          <w:szCs w:val="24"/>
        </w:rPr>
      </w:pPr>
    </w:p>
    <w:p w14:paraId="524E51F2" w14:textId="7377A938" w:rsidR="007253DE" w:rsidRDefault="007253DE" w:rsidP="001B3326">
      <w:pPr>
        <w:spacing w:before="100" w:beforeAutospacing="1" w:after="100" w:afterAutospacing="1" w:line="360" w:lineRule="auto"/>
        <w:jc w:val="both"/>
        <w:rPr>
          <w:rFonts w:ascii="Times New Roman" w:eastAsia="Times New Roman" w:hAnsi="Times New Roman" w:cs="Times New Roman"/>
          <w:sz w:val="24"/>
          <w:szCs w:val="24"/>
        </w:rPr>
      </w:pPr>
    </w:p>
    <w:p w14:paraId="50A3CA12" w14:textId="77777777" w:rsidR="007253DE" w:rsidRPr="001B3326" w:rsidRDefault="007253DE" w:rsidP="001B3326">
      <w:pPr>
        <w:spacing w:before="100" w:beforeAutospacing="1" w:after="100" w:afterAutospacing="1" w:line="360" w:lineRule="auto"/>
        <w:jc w:val="both"/>
        <w:rPr>
          <w:rFonts w:ascii="Times New Roman" w:eastAsia="Times New Roman" w:hAnsi="Times New Roman" w:cs="Times New Roman"/>
          <w:sz w:val="24"/>
          <w:szCs w:val="24"/>
        </w:rPr>
      </w:pPr>
    </w:p>
    <w:p w14:paraId="0533C5C8" w14:textId="54033683" w:rsidR="00F66872" w:rsidRPr="00BC00AB" w:rsidRDefault="0093007A" w:rsidP="00F023E3">
      <w:pPr>
        <w:pStyle w:val="Heading2"/>
        <w:rPr>
          <w:rFonts w:ascii="Times New Roman" w:hAnsi="Times New Roman" w:cs="Times New Roman"/>
        </w:rPr>
      </w:pPr>
      <w:bookmarkStart w:id="65" w:name="_Toc134430959"/>
      <w:bookmarkStart w:id="66" w:name="_Toc134441247"/>
      <w:bookmarkStart w:id="67" w:name="_Toc134628893"/>
      <w:r>
        <w:rPr>
          <w:rFonts w:ascii="Times New Roman" w:hAnsi="Times New Roman" w:cs="Times New Roman"/>
        </w:rPr>
        <w:lastRenderedPageBreak/>
        <w:t>3.4</w:t>
      </w:r>
      <w:r w:rsidR="00F66872">
        <w:rPr>
          <w:rFonts w:ascii="Times New Roman" w:hAnsi="Times New Roman" w:cs="Times New Roman"/>
        </w:rPr>
        <w:t xml:space="preserve"> </w:t>
      </w:r>
      <w:r w:rsidR="00F66872" w:rsidRPr="00BC00AB">
        <w:rPr>
          <w:rFonts w:ascii="Times New Roman" w:hAnsi="Times New Roman" w:cs="Times New Roman"/>
        </w:rPr>
        <w:t>Flowchart</w:t>
      </w:r>
      <w:bookmarkEnd w:id="65"/>
      <w:bookmarkEnd w:id="66"/>
      <w:bookmarkEnd w:id="67"/>
    </w:p>
    <w:p w14:paraId="2E3749CC" w14:textId="5EC97E28" w:rsidR="00F66872" w:rsidRPr="00BC00AB" w:rsidRDefault="00F66872" w:rsidP="00F66872">
      <w:pPr>
        <w:pStyle w:val="BodyText"/>
        <w:rPr>
          <w:rFonts w:ascii="Times New Roman" w:hAnsi="Times New Roman" w:cs="Times New Roman"/>
        </w:rPr>
      </w:pPr>
    </w:p>
    <w:p w14:paraId="1A16DD2C" w14:textId="72F9AE07" w:rsidR="00F66872" w:rsidRPr="00BC00AB" w:rsidRDefault="004D5DC3" w:rsidP="00F66872">
      <w:pPr>
        <w:spacing w:before="100" w:beforeAutospacing="1" w:after="100" w:afterAutospacing="1"/>
        <w:rPr>
          <w:rFonts w:ascii="Times New Roman" w:eastAsia="Times New Roman" w:hAnsi="Times New Roman" w:cs="Times New Roman"/>
          <w:b/>
          <w:sz w:val="28"/>
          <w:szCs w:val="28"/>
        </w:rPr>
      </w:pPr>
      <w:r w:rsidRPr="00BC00AB">
        <w:rPr>
          <w:rFonts w:ascii="Times New Roman" w:hAnsi="Times New Roman" w:cs="Times New Roman"/>
          <w:noProof/>
        </w:rPr>
        <w:drawing>
          <wp:anchor distT="0" distB="0" distL="114300" distR="114300" simplePos="0" relativeHeight="251668480" behindDoc="0" locked="0" layoutInCell="1" allowOverlap="1" wp14:anchorId="581800A8" wp14:editId="417B96A2">
            <wp:simplePos x="0" y="0"/>
            <wp:positionH relativeFrom="margin">
              <wp:posOffset>445135</wp:posOffset>
            </wp:positionH>
            <wp:positionV relativeFrom="paragraph">
              <wp:posOffset>62865</wp:posOffset>
            </wp:positionV>
            <wp:extent cx="5013960" cy="77228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sis Flowchart.drawio (2).png"/>
                    <pic:cNvPicPr/>
                  </pic:nvPicPr>
                  <pic:blipFill>
                    <a:blip r:embed="rId22">
                      <a:extLst>
                        <a:ext uri="{28A0092B-C50C-407E-A947-70E740481C1C}">
                          <a14:useLocalDpi xmlns:a14="http://schemas.microsoft.com/office/drawing/2010/main" val="0"/>
                        </a:ext>
                      </a:extLst>
                    </a:blip>
                    <a:stretch>
                      <a:fillRect/>
                    </a:stretch>
                  </pic:blipFill>
                  <pic:spPr>
                    <a:xfrm>
                      <a:off x="0" y="0"/>
                      <a:ext cx="5013960" cy="7722870"/>
                    </a:xfrm>
                    <a:prstGeom prst="rect">
                      <a:avLst/>
                    </a:prstGeom>
                  </pic:spPr>
                </pic:pic>
              </a:graphicData>
            </a:graphic>
            <wp14:sizeRelH relativeFrom="margin">
              <wp14:pctWidth>0</wp14:pctWidth>
            </wp14:sizeRelH>
            <wp14:sizeRelV relativeFrom="margin">
              <wp14:pctHeight>0</wp14:pctHeight>
            </wp14:sizeRelV>
          </wp:anchor>
        </w:drawing>
      </w:r>
    </w:p>
    <w:p w14:paraId="7A2F8E17" w14:textId="77777777" w:rsidR="00F66872" w:rsidRPr="00BC00AB" w:rsidRDefault="00F66872" w:rsidP="00F66872">
      <w:pPr>
        <w:spacing w:before="100" w:beforeAutospacing="1" w:after="100" w:afterAutospacing="1"/>
        <w:rPr>
          <w:rFonts w:ascii="Times New Roman" w:eastAsia="Times New Roman" w:hAnsi="Times New Roman" w:cs="Times New Roman"/>
          <w:b/>
          <w:sz w:val="28"/>
          <w:szCs w:val="28"/>
        </w:rPr>
      </w:pPr>
    </w:p>
    <w:p w14:paraId="0D6AEF89" w14:textId="77777777" w:rsidR="00F66872" w:rsidRPr="00BC00AB" w:rsidRDefault="00F66872" w:rsidP="00F66872">
      <w:pPr>
        <w:spacing w:before="100" w:beforeAutospacing="1" w:after="100" w:afterAutospacing="1"/>
        <w:rPr>
          <w:rFonts w:ascii="Times New Roman" w:eastAsia="Times New Roman" w:hAnsi="Times New Roman" w:cs="Times New Roman"/>
          <w:b/>
          <w:sz w:val="28"/>
          <w:szCs w:val="28"/>
        </w:rPr>
      </w:pPr>
    </w:p>
    <w:p w14:paraId="5A7412E4" w14:textId="77777777" w:rsidR="00F66872" w:rsidRPr="00BC00AB" w:rsidRDefault="00F66872" w:rsidP="00F66872">
      <w:pPr>
        <w:pStyle w:val="Heading2"/>
        <w:rPr>
          <w:rFonts w:ascii="Times New Roman" w:hAnsi="Times New Roman" w:cs="Times New Roman"/>
        </w:rPr>
      </w:pPr>
    </w:p>
    <w:p w14:paraId="3205908B" w14:textId="77777777" w:rsidR="00F66872" w:rsidRPr="00BC00AB" w:rsidRDefault="00F66872" w:rsidP="00F66872">
      <w:pPr>
        <w:pStyle w:val="Heading2"/>
        <w:rPr>
          <w:rFonts w:ascii="Times New Roman" w:hAnsi="Times New Roman" w:cs="Times New Roman"/>
        </w:rPr>
      </w:pPr>
    </w:p>
    <w:p w14:paraId="1A86E490" w14:textId="77777777" w:rsidR="00F66872" w:rsidRPr="00BC00AB" w:rsidRDefault="00F66872" w:rsidP="00F66872">
      <w:pPr>
        <w:pStyle w:val="Heading2"/>
        <w:rPr>
          <w:rFonts w:ascii="Times New Roman" w:hAnsi="Times New Roman" w:cs="Times New Roman"/>
        </w:rPr>
      </w:pPr>
    </w:p>
    <w:p w14:paraId="43FB2767" w14:textId="77777777" w:rsidR="00F66872" w:rsidRPr="00BC00AB" w:rsidRDefault="00F66872" w:rsidP="00F66872">
      <w:pPr>
        <w:pStyle w:val="Heading2"/>
        <w:rPr>
          <w:rFonts w:ascii="Times New Roman" w:hAnsi="Times New Roman" w:cs="Times New Roman"/>
        </w:rPr>
      </w:pPr>
    </w:p>
    <w:p w14:paraId="15237203" w14:textId="77777777" w:rsidR="00F66872" w:rsidRPr="00BC00AB" w:rsidRDefault="00F66872" w:rsidP="00F66872">
      <w:pPr>
        <w:pStyle w:val="Heading2"/>
        <w:rPr>
          <w:rFonts w:ascii="Times New Roman" w:hAnsi="Times New Roman" w:cs="Times New Roman"/>
        </w:rPr>
      </w:pPr>
    </w:p>
    <w:p w14:paraId="0BD99D88" w14:textId="77777777" w:rsidR="00F66872" w:rsidRPr="00BC00AB" w:rsidRDefault="00F66872" w:rsidP="00F66872">
      <w:pPr>
        <w:rPr>
          <w:rFonts w:ascii="Times New Roman" w:hAnsi="Times New Roman" w:cs="Times New Roman"/>
        </w:rPr>
      </w:pPr>
    </w:p>
    <w:p w14:paraId="367D25FA" w14:textId="77777777" w:rsidR="00F66872" w:rsidRPr="00BC00AB" w:rsidRDefault="00F66872" w:rsidP="00F66872">
      <w:pPr>
        <w:rPr>
          <w:rFonts w:ascii="Times New Roman" w:hAnsi="Times New Roman" w:cs="Times New Roman"/>
        </w:rPr>
      </w:pPr>
    </w:p>
    <w:p w14:paraId="7A26AACE" w14:textId="77777777" w:rsidR="00F66872" w:rsidRPr="00BC00AB" w:rsidRDefault="00F66872" w:rsidP="00F66872">
      <w:pPr>
        <w:rPr>
          <w:rFonts w:ascii="Times New Roman" w:hAnsi="Times New Roman" w:cs="Times New Roman"/>
        </w:rPr>
      </w:pPr>
    </w:p>
    <w:p w14:paraId="38738983" w14:textId="77777777" w:rsidR="00F66872" w:rsidRPr="00BC00AB" w:rsidRDefault="00F66872" w:rsidP="00F66872">
      <w:pPr>
        <w:rPr>
          <w:rFonts w:ascii="Times New Roman" w:hAnsi="Times New Roman" w:cs="Times New Roman"/>
        </w:rPr>
      </w:pPr>
    </w:p>
    <w:p w14:paraId="436F36FD" w14:textId="77777777" w:rsidR="00F66872" w:rsidRPr="00BC00AB" w:rsidRDefault="00F66872" w:rsidP="00F66872">
      <w:pPr>
        <w:rPr>
          <w:rFonts w:ascii="Times New Roman" w:hAnsi="Times New Roman" w:cs="Times New Roman"/>
        </w:rPr>
      </w:pPr>
    </w:p>
    <w:p w14:paraId="1C9D5DEE" w14:textId="77777777" w:rsidR="00F66872" w:rsidRPr="00BC00AB" w:rsidRDefault="00F66872" w:rsidP="00F66872">
      <w:pPr>
        <w:rPr>
          <w:rFonts w:ascii="Times New Roman" w:hAnsi="Times New Roman" w:cs="Times New Roman"/>
        </w:rPr>
      </w:pPr>
    </w:p>
    <w:p w14:paraId="5C293B04" w14:textId="77777777" w:rsidR="00F66872" w:rsidRPr="00BC00AB" w:rsidRDefault="00F66872" w:rsidP="00F66872">
      <w:pPr>
        <w:rPr>
          <w:rFonts w:ascii="Times New Roman" w:hAnsi="Times New Roman" w:cs="Times New Roman"/>
        </w:rPr>
      </w:pPr>
    </w:p>
    <w:p w14:paraId="34C9F433" w14:textId="77777777" w:rsidR="00F66872" w:rsidRPr="00BC00AB" w:rsidRDefault="00F66872" w:rsidP="00F66872">
      <w:pPr>
        <w:rPr>
          <w:rFonts w:ascii="Times New Roman" w:hAnsi="Times New Roman" w:cs="Times New Roman"/>
        </w:rPr>
      </w:pPr>
    </w:p>
    <w:p w14:paraId="42AA2A02" w14:textId="77777777" w:rsidR="00F66872" w:rsidRPr="00BC00AB" w:rsidRDefault="00F66872" w:rsidP="00F66872">
      <w:pPr>
        <w:rPr>
          <w:rFonts w:ascii="Times New Roman" w:hAnsi="Times New Roman" w:cs="Times New Roman"/>
        </w:rPr>
      </w:pPr>
    </w:p>
    <w:p w14:paraId="151A74A2" w14:textId="77777777" w:rsidR="00F66872" w:rsidRPr="00BC00AB" w:rsidRDefault="00F66872" w:rsidP="00F66872">
      <w:pPr>
        <w:rPr>
          <w:rFonts w:ascii="Times New Roman" w:hAnsi="Times New Roman" w:cs="Times New Roman"/>
        </w:rPr>
      </w:pPr>
    </w:p>
    <w:p w14:paraId="32F91F87" w14:textId="77777777" w:rsidR="00F66872" w:rsidRPr="00BC00AB" w:rsidRDefault="00F66872" w:rsidP="00F66872">
      <w:pPr>
        <w:rPr>
          <w:rFonts w:ascii="Times New Roman" w:hAnsi="Times New Roman" w:cs="Times New Roman"/>
        </w:rPr>
      </w:pPr>
    </w:p>
    <w:p w14:paraId="1A3B4C1F" w14:textId="77777777" w:rsidR="00F66872" w:rsidRPr="00BC00AB" w:rsidRDefault="00F66872" w:rsidP="00F66872">
      <w:pPr>
        <w:rPr>
          <w:rFonts w:ascii="Times New Roman" w:hAnsi="Times New Roman" w:cs="Times New Roman"/>
        </w:rPr>
      </w:pPr>
    </w:p>
    <w:p w14:paraId="6FE3FF13" w14:textId="77777777" w:rsidR="00F66872" w:rsidRPr="00BC00AB" w:rsidRDefault="00F66872" w:rsidP="00F66872">
      <w:pPr>
        <w:rPr>
          <w:rFonts w:ascii="Times New Roman" w:hAnsi="Times New Roman" w:cs="Times New Roman"/>
        </w:rPr>
      </w:pPr>
    </w:p>
    <w:p w14:paraId="18BD767D" w14:textId="77777777" w:rsidR="00F66872" w:rsidRPr="00BC00AB" w:rsidRDefault="00F66872" w:rsidP="00F66872">
      <w:pPr>
        <w:rPr>
          <w:rFonts w:ascii="Times New Roman" w:hAnsi="Times New Roman" w:cs="Times New Roman"/>
        </w:rPr>
      </w:pPr>
    </w:p>
    <w:p w14:paraId="3777532E" w14:textId="77777777" w:rsidR="00F66872" w:rsidRPr="00BC00AB" w:rsidRDefault="00F66872" w:rsidP="00F66872">
      <w:pPr>
        <w:rPr>
          <w:rFonts w:ascii="Times New Roman" w:hAnsi="Times New Roman" w:cs="Times New Roman"/>
        </w:rPr>
      </w:pPr>
    </w:p>
    <w:p w14:paraId="77BEE745" w14:textId="77777777" w:rsidR="00F66872" w:rsidRPr="00BC00AB" w:rsidRDefault="00F66872" w:rsidP="00F66872">
      <w:pPr>
        <w:rPr>
          <w:rFonts w:ascii="Times New Roman" w:hAnsi="Times New Roman" w:cs="Times New Roman"/>
        </w:rPr>
      </w:pPr>
    </w:p>
    <w:p w14:paraId="71BB40EB" w14:textId="77777777" w:rsidR="00F66872" w:rsidRPr="00BC00AB" w:rsidRDefault="00F66872" w:rsidP="00F66872">
      <w:pPr>
        <w:rPr>
          <w:rFonts w:ascii="Times New Roman" w:hAnsi="Times New Roman" w:cs="Times New Roman"/>
        </w:rPr>
      </w:pPr>
    </w:p>
    <w:p w14:paraId="37B66524" w14:textId="77777777" w:rsidR="00F66872" w:rsidRPr="00BC00AB" w:rsidRDefault="00F66872" w:rsidP="00F66872">
      <w:pPr>
        <w:rPr>
          <w:rFonts w:ascii="Times New Roman" w:hAnsi="Times New Roman" w:cs="Times New Roman"/>
        </w:rPr>
      </w:pPr>
    </w:p>
    <w:p w14:paraId="6B52F3F6" w14:textId="77777777" w:rsidR="00F66872" w:rsidRPr="00BC00AB" w:rsidRDefault="00F66872" w:rsidP="00F66872">
      <w:pPr>
        <w:rPr>
          <w:rFonts w:ascii="Times New Roman" w:hAnsi="Times New Roman" w:cs="Times New Roman"/>
        </w:rPr>
      </w:pPr>
    </w:p>
    <w:p w14:paraId="6866150F" w14:textId="77777777" w:rsidR="00F66872" w:rsidRPr="00BC00AB" w:rsidRDefault="00F66872" w:rsidP="00F66872">
      <w:pPr>
        <w:rPr>
          <w:rFonts w:ascii="Times New Roman" w:hAnsi="Times New Roman" w:cs="Times New Roman"/>
        </w:rPr>
      </w:pPr>
    </w:p>
    <w:p w14:paraId="2F42C17C" w14:textId="77777777" w:rsidR="00F66872" w:rsidRPr="00BC00AB" w:rsidRDefault="00F66872" w:rsidP="00F66872">
      <w:pPr>
        <w:rPr>
          <w:rFonts w:ascii="Times New Roman" w:hAnsi="Times New Roman" w:cs="Times New Roman"/>
        </w:rPr>
      </w:pPr>
    </w:p>
    <w:p w14:paraId="2F056E24" w14:textId="77777777" w:rsidR="00F66872" w:rsidRPr="00BC00AB" w:rsidRDefault="00F66872" w:rsidP="00F66872">
      <w:pPr>
        <w:rPr>
          <w:rFonts w:ascii="Times New Roman" w:hAnsi="Times New Roman" w:cs="Times New Roman"/>
        </w:rPr>
      </w:pPr>
    </w:p>
    <w:p w14:paraId="7E5F287A" w14:textId="77777777" w:rsidR="00F66872" w:rsidRPr="00BC00AB" w:rsidRDefault="00F66872" w:rsidP="00F66872">
      <w:pPr>
        <w:rPr>
          <w:rFonts w:ascii="Times New Roman" w:hAnsi="Times New Roman" w:cs="Times New Roman"/>
        </w:rPr>
      </w:pPr>
    </w:p>
    <w:p w14:paraId="23A0C283" w14:textId="77777777" w:rsidR="00F66872" w:rsidRPr="00BC00AB" w:rsidRDefault="00F66872" w:rsidP="00F66872">
      <w:pPr>
        <w:rPr>
          <w:rFonts w:ascii="Times New Roman" w:hAnsi="Times New Roman" w:cs="Times New Roman"/>
        </w:rPr>
      </w:pPr>
    </w:p>
    <w:p w14:paraId="6952EE89" w14:textId="77777777" w:rsidR="00F66872" w:rsidRPr="00BC00AB" w:rsidRDefault="00F66872" w:rsidP="00F66872">
      <w:pPr>
        <w:rPr>
          <w:rFonts w:ascii="Times New Roman" w:hAnsi="Times New Roman" w:cs="Times New Roman"/>
        </w:rPr>
      </w:pPr>
    </w:p>
    <w:p w14:paraId="2D95DA88" w14:textId="77777777" w:rsidR="00F66872" w:rsidRPr="00BC00AB" w:rsidRDefault="00F66872" w:rsidP="00F66872">
      <w:pPr>
        <w:rPr>
          <w:rFonts w:ascii="Times New Roman" w:hAnsi="Times New Roman" w:cs="Times New Roman"/>
        </w:rPr>
      </w:pPr>
    </w:p>
    <w:p w14:paraId="68ED684C" w14:textId="77777777" w:rsidR="00F66872" w:rsidRPr="00BC00AB" w:rsidRDefault="00F66872" w:rsidP="00F66872">
      <w:pPr>
        <w:rPr>
          <w:rFonts w:ascii="Times New Roman" w:hAnsi="Times New Roman" w:cs="Times New Roman"/>
        </w:rPr>
      </w:pPr>
    </w:p>
    <w:p w14:paraId="76C72417" w14:textId="77777777" w:rsidR="00F66872" w:rsidRPr="00BC00AB" w:rsidRDefault="00F66872" w:rsidP="00F66872">
      <w:pPr>
        <w:rPr>
          <w:rFonts w:ascii="Times New Roman" w:hAnsi="Times New Roman" w:cs="Times New Roman"/>
        </w:rPr>
      </w:pPr>
    </w:p>
    <w:p w14:paraId="50C0898E" w14:textId="77777777" w:rsidR="00F66872" w:rsidRPr="00BC00AB" w:rsidRDefault="00F66872" w:rsidP="00F66872">
      <w:pPr>
        <w:rPr>
          <w:rFonts w:ascii="Times New Roman" w:hAnsi="Times New Roman" w:cs="Times New Roman"/>
        </w:rPr>
      </w:pPr>
    </w:p>
    <w:p w14:paraId="0569E887" w14:textId="77777777" w:rsidR="00F66872" w:rsidRPr="00BC00AB" w:rsidRDefault="00F66872" w:rsidP="00F66872">
      <w:pPr>
        <w:rPr>
          <w:rFonts w:ascii="Times New Roman" w:hAnsi="Times New Roman" w:cs="Times New Roman"/>
        </w:rPr>
      </w:pPr>
    </w:p>
    <w:p w14:paraId="4B0A31A6" w14:textId="77777777" w:rsidR="00F66872" w:rsidRPr="00BC00AB" w:rsidRDefault="00F66872" w:rsidP="00F66872">
      <w:pPr>
        <w:rPr>
          <w:rFonts w:ascii="Times New Roman" w:hAnsi="Times New Roman" w:cs="Times New Roman"/>
        </w:rPr>
      </w:pPr>
    </w:p>
    <w:p w14:paraId="611F8665" w14:textId="77777777" w:rsidR="00F66872" w:rsidRPr="00BC00AB" w:rsidRDefault="00F66872" w:rsidP="00F66872">
      <w:pPr>
        <w:rPr>
          <w:rFonts w:ascii="Times New Roman" w:hAnsi="Times New Roman" w:cs="Times New Roman"/>
        </w:rPr>
      </w:pPr>
    </w:p>
    <w:p w14:paraId="1173A969" w14:textId="74D5DCB8" w:rsidR="00F66872" w:rsidRPr="00BC00AB" w:rsidRDefault="00F66872" w:rsidP="00F66872">
      <w:pPr>
        <w:rPr>
          <w:rFonts w:ascii="Times New Roman" w:hAnsi="Times New Roman" w:cs="Times New Roman"/>
        </w:rPr>
      </w:pPr>
    </w:p>
    <w:p w14:paraId="1D36D705" w14:textId="0E797F6B" w:rsidR="00F66872" w:rsidRPr="00BC00AB" w:rsidRDefault="001B3326" w:rsidP="00F66872">
      <w:pPr>
        <w:rPr>
          <w:rFonts w:ascii="Times New Roman" w:hAnsi="Times New Roman" w:cs="Times New Roman"/>
        </w:rPr>
      </w:pPr>
      <w:r>
        <w:rPr>
          <w:noProof/>
        </w:rPr>
        <mc:AlternateContent>
          <mc:Choice Requires="wps">
            <w:drawing>
              <wp:anchor distT="0" distB="0" distL="114300" distR="114300" simplePos="0" relativeHeight="251701248" behindDoc="0" locked="0" layoutInCell="1" allowOverlap="1" wp14:anchorId="0FF784EF" wp14:editId="7D08FBCF">
                <wp:simplePos x="0" y="0"/>
                <wp:positionH relativeFrom="column">
                  <wp:posOffset>452755</wp:posOffset>
                </wp:positionH>
                <wp:positionV relativeFrom="paragraph">
                  <wp:posOffset>1270</wp:posOffset>
                </wp:positionV>
                <wp:extent cx="543750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14:paraId="0368EE7F" w14:textId="0CC829E5" w:rsidR="00A73312" w:rsidRPr="00D97861" w:rsidRDefault="00A73312" w:rsidP="001B3326">
                            <w:pPr>
                              <w:pStyle w:val="Caption"/>
                              <w:jc w:val="center"/>
                              <w:rPr>
                                <w:rFonts w:ascii="Times New Roman" w:hAnsi="Times New Roman" w:cs="Times New Roman"/>
                                <w:noProof/>
                                <w:color w:val="000000" w:themeColor="text1"/>
                                <w:sz w:val="22"/>
                              </w:rPr>
                            </w:pPr>
                            <w:r w:rsidRPr="00D97861">
                              <w:rPr>
                                <w:rFonts w:ascii="Times New Roman" w:hAnsi="Times New Roman" w:cs="Times New Roman"/>
                                <w:b/>
                                <w:color w:val="000000" w:themeColor="text1"/>
                                <w:sz w:val="22"/>
                              </w:rPr>
                              <w:t>Fig. 3.</w:t>
                            </w:r>
                            <w:r>
                              <w:rPr>
                                <w:rFonts w:ascii="Times New Roman" w:hAnsi="Times New Roman" w:cs="Times New Roman"/>
                                <w:b/>
                                <w:color w:val="000000" w:themeColor="text1"/>
                                <w:sz w:val="22"/>
                              </w:rPr>
                              <w:t>3</w:t>
                            </w:r>
                            <w:r w:rsidRPr="00D97861">
                              <w:rPr>
                                <w:rFonts w:ascii="Times New Roman" w:hAnsi="Times New Roman" w:cs="Times New Roman"/>
                                <w:b/>
                                <w:color w:val="000000" w:themeColor="text1"/>
                                <w:sz w:val="22"/>
                              </w:rPr>
                              <w:t>:</w:t>
                            </w:r>
                            <w:r w:rsidRPr="00D97861">
                              <w:rPr>
                                <w:rFonts w:ascii="Times New Roman" w:hAnsi="Times New Roman" w:cs="Times New Roman"/>
                                <w:color w:val="000000" w:themeColor="text1"/>
                                <w:sz w:val="22"/>
                              </w:rPr>
                              <w:t xml:space="preserve"> Encrypt Decrypt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784EF" id="Text Box 33" o:spid="_x0000_s1028" type="#_x0000_t202" style="position:absolute;margin-left:35.65pt;margin-top:.1pt;width:428.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5kMA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" stroked="f">
                <v:textbox style="mso-fit-shape-to-text:t" inset="0,0,0,0">
                  <w:txbxContent>
                    <w:p w14:paraId="0368EE7F" w14:textId="0CC829E5" w:rsidR="00A73312" w:rsidRPr="00D97861" w:rsidRDefault="00A73312" w:rsidP="001B3326">
                      <w:pPr>
                        <w:pStyle w:val="Caption"/>
                        <w:jc w:val="center"/>
                        <w:rPr>
                          <w:rFonts w:ascii="Times New Roman" w:hAnsi="Times New Roman" w:cs="Times New Roman"/>
                          <w:noProof/>
                          <w:color w:val="000000" w:themeColor="text1"/>
                          <w:sz w:val="22"/>
                        </w:rPr>
                      </w:pPr>
                      <w:r w:rsidRPr="00D97861">
                        <w:rPr>
                          <w:rFonts w:ascii="Times New Roman" w:hAnsi="Times New Roman" w:cs="Times New Roman"/>
                          <w:b/>
                          <w:color w:val="000000" w:themeColor="text1"/>
                          <w:sz w:val="22"/>
                        </w:rPr>
                        <w:t>Fig. 3.</w:t>
                      </w:r>
                      <w:r>
                        <w:rPr>
                          <w:rFonts w:ascii="Times New Roman" w:hAnsi="Times New Roman" w:cs="Times New Roman"/>
                          <w:b/>
                          <w:color w:val="000000" w:themeColor="text1"/>
                          <w:sz w:val="22"/>
                        </w:rPr>
                        <w:t>3</w:t>
                      </w:r>
                      <w:r w:rsidRPr="00D97861">
                        <w:rPr>
                          <w:rFonts w:ascii="Times New Roman" w:hAnsi="Times New Roman" w:cs="Times New Roman"/>
                          <w:b/>
                          <w:color w:val="000000" w:themeColor="text1"/>
                          <w:sz w:val="22"/>
                        </w:rPr>
                        <w:t>:</w:t>
                      </w:r>
                      <w:r w:rsidRPr="00D97861">
                        <w:rPr>
                          <w:rFonts w:ascii="Times New Roman" w:hAnsi="Times New Roman" w:cs="Times New Roman"/>
                          <w:color w:val="000000" w:themeColor="text1"/>
                          <w:sz w:val="22"/>
                        </w:rPr>
                        <w:t xml:space="preserve"> Encrypt Decrypt Flowchart</w:t>
                      </w:r>
                    </w:p>
                  </w:txbxContent>
                </v:textbox>
                <w10:wrap type="square"/>
              </v:shape>
            </w:pict>
          </mc:Fallback>
        </mc:AlternateContent>
      </w:r>
    </w:p>
    <w:p w14:paraId="5BE3A54B" w14:textId="77777777" w:rsidR="00F66872" w:rsidRDefault="00F66872" w:rsidP="00F66872">
      <w:pPr>
        <w:pStyle w:val="Heading2"/>
        <w:rPr>
          <w:rFonts w:ascii="Times New Roman" w:hAnsi="Times New Roman" w:cs="Times New Roman"/>
        </w:rPr>
      </w:pPr>
    </w:p>
    <w:p w14:paraId="47491D37" w14:textId="77777777" w:rsidR="00F66872" w:rsidRDefault="00F66872" w:rsidP="001B3326"/>
    <w:p w14:paraId="5AF2A131" w14:textId="21A92BAC" w:rsidR="00F66872" w:rsidRPr="001B3326" w:rsidRDefault="00F66872" w:rsidP="00F023E3">
      <w:pPr>
        <w:pStyle w:val="Heading2"/>
        <w:rPr>
          <w:rFonts w:ascii="Times New Roman" w:hAnsi="Times New Roman" w:cs="Times New Roman"/>
        </w:rPr>
      </w:pPr>
      <w:bookmarkStart w:id="68" w:name="_Toc134430960"/>
      <w:bookmarkStart w:id="69" w:name="_Toc134441248"/>
      <w:bookmarkStart w:id="70" w:name="_Toc134628894"/>
      <w:r w:rsidRPr="001B3326">
        <w:rPr>
          <w:rFonts w:ascii="Times New Roman" w:hAnsi="Times New Roman" w:cs="Times New Roman"/>
        </w:rPr>
        <w:lastRenderedPageBreak/>
        <w:t>3.5 Pseudocode</w:t>
      </w:r>
      <w:r w:rsidR="003B608D">
        <w:rPr>
          <w:rFonts w:ascii="Times New Roman" w:hAnsi="Times New Roman" w:cs="Times New Roman"/>
        </w:rPr>
        <w:t xml:space="preserve"> of Our Model</w:t>
      </w:r>
      <w:bookmarkEnd w:id="68"/>
      <w:bookmarkEnd w:id="69"/>
      <w:bookmarkEnd w:id="70"/>
    </w:p>
    <w:p w14:paraId="1D1DED36" w14:textId="72D5DA4A"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import</w:t>
      </w:r>
      <w:r w:rsidR="001B3326">
        <w:rPr>
          <w:rFonts w:ascii="Times New Roman" w:eastAsia="Times New Roman" w:hAnsi="Times New Roman" w:cs="Times New Roman"/>
          <w:sz w:val="24"/>
          <w:szCs w:val="24"/>
        </w:rPr>
        <w:t xml:space="preserve"> required libraries and modules</w:t>
      </w:r>
    </w:p>
    <w:p w14:paraId="202200B8"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load_csv_data(filename):</w:t>
      </w:r>
    </w:p>
    <w:p w14:paraId="53824CFD"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data = []</w:t>
      </w:r>
    </w:p>
    <w:p w14:paraId="48D05DF3"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header = []</w:t>
      </w:r>
    </w:p>
    <w:p w14:paraId="7CB11D86"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open the file with given filename in read binary mode</w:t>
      </w:r>
    </w:p>
    <w:p w14:paraId="31C68D40"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detect the file encoding using chardet</w:t>
      </w:r>
    </w:p>
    <w:p w14:paraId="2925958F"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open the file with given filename in read mode using detected encoding</w:t>
      </w:r>
    </w:p>
    <w:p w14:paraId="21E76977"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read the header from the file and store it in the header variable</w:t>
      </w:r>
    </w:p>
    <w:p w14:paraId="45C5BDE4"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read the data from the file and extend it to the data list</w:t>
      </w:r>
    </w:p>
    <w:p w14:paraId="3DBCE95F" w14:textId="072AF33C" w:rsidR="00F66872" w:rsidRPr="00BC00AB" w:rsidRDefault="001B3326" w:rsidP="001B332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the data and header</w:t>
      </w:r>
    </w:p>
    <w:p w14:paraId="1351B3F0"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aes_encrypt(key, iv, data_set):</w:t>
      </w:r>
    </w:p>
    <w:p w14:paraId="4070AA2C"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encrypted_data_set = []</w:t>
      </w:r>
    </w:p>
    <w:p w14:paraId="3D3D255D"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for data in data_set:</w:t>
      </w:r>
    </w:p>
    <w:p w14:paraId="6DCF3048"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pad the data to the block size of the cipher</w:t>
      </w:r>
    </w:p>
    <w:p w14:paraId="407C2FA5"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create the cipher object</w:t>
      </w:r>
    </w:p>
    <w:p w14:paraId="773C9F96"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encrypt the padded data</w:t>
      </w:r>
    </w:p>
    <w:p w14:paraId="6BC324BE"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add the encrypted data to the list of encrypted data</w:t>
      </w:r>
    </w:p>
    <w:p w14:paraId="26E869DC" w14:textId="090609D7" w:rsidR="00F66872" w:rsidRPr="00BC00AB" w:rsidRDefault="001B3326" w:rsidP="001B332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encrypted_data_set</w:t>
      </w:r>
    </w:p>
    <w:p w14:paraId="3D31E035"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aes_decrypt(key, iv, encrypted_data_set):</w:t>
      </w:r>
    </w:p>
    <w:p w14:paraId="3D732F70"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decrypted_data_set = []</w:t>
      </w:r>
    </w:p>
    <w:p w14:paraId="06EFC1E5"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for encrypted_data in encrypted_data_set:</w:t>
      </w:r>
    </w:p>
    <w:p w14:paraId="36EE1860"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create the cipher object</w:t>
      </w:r>
    </w:p>
    <w:p w14:paraId="6729FED4"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decrypt the encrypted data</w:t>
      </w:r>
    </w:p>
    <w:p w14:paraId="5121F0B1"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unpad the decrypted data</w:t>
      </w:r>
    </w:p>
    <w:p w14:paraId="1E1BA2CD"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add the decrypted data to the list of decrypted data</w:t>
      </w:r>
    </w:p>
    <w:p w14:paraId="543C4BEA" w14:textId="20CDCD13" w:rsidR="00F66872" w:rsidRPr="00BC00AB" w:rsidRDefault="001B3326" w:rsidP="001B332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decrypted_data_set</w:t>
      </w:r>
    </w:p>
    <w:p w14:paraId="28392ECB"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rsa_encrypt(public_key, plaintext):</w:t>
      </w:r>
    </w:p>
    <w:p w14:paraId="34C4F2F8"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encrypt the plaintext using RSA public key and OAEP padding</w:t>
      </w:r>
    </w:p>
    <w:p w14:paraId="4B844238" w14:textId="6792B36B" w:rsidR="00F66872" w:rsidRPr="00BC00AB" w:rsidRDefault="001B3326" w:rsidP="001B332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the encrypted key</w:t>
      </w:r>
    </w:p>
    <w:p w14:paraId="2BED4E37"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rsa_decrypt(private_key, encrypted_key):</w:t>
      </w:r>
    </w:p>
    <w:p w14:paraId="49DE65BA"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decrypt the encrypted key using RSA private key and OAEP padding</w:t>
      </w:r>
    </w:p>
    <w:p w14:paraId="10862491" w14:textId="48F0B980"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return </w:t>
      </w:r>
      <w:r w:rsidR="001B3326">
        <w:rPr>
          <w:rFonts w:ascii="Times New Roman" w:eastAsia="Times New Roman" w:hAnsi="Times New Roman" w:cs="Times New Roman"/>
          <w:sz w:val="24"/>
          <w:szCs w:val="24"/>
        </w:rPr>
        <w:t>the decrypted key</w:t>
      </w:r>
    </w:p>
    <w:p w14:paraId="05359AE2"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main():</w:t>
      </w:r>
    </w:p>
    <w:p w14:paraId="74837929"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load data from CSV file</w:t>
      </w:r>
    </w:p>
    <w:p w14:paraId="72CC0869"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generate RSA key pair</w:t>
      </w:r>
    </w:p>
    <w:p w14:paraId="186BA15A"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perform AES encryption on the loaded data using randomly generated key and initialization vector</w:t>
      </w:r>
    </w:p>
    <w:p w14:paraId="7419C140"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perform RSA encryption on the generated key</w:t>
      </w:r>
    </w:p>
    <w:p w14:paraId="1B17A000"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perform RSA decryption on the encrypted key using the private key</w:t>
      </w:r>
    </w:p>
    <w:p w14:paraId="7461DB44"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assert that the decrypted key matches the original key</w:t>
      </w:r>
    </w:p>
    <w:p w14:paraId="6925B38A"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perform AES decryption on the encrypted data using the decrypted key and initialization vector</w:t>
      </w:r>
    </w:p>
    <w:p w14:paraId="6665AE71"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if __name__ is '__main__':</w:t>
      </w:r>
    </w:p>
    <w:p w14:paraId="1A4A23A1" w14:textId="26FA9113" w:rsidR="00F66872"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call the main </w:t>
      </w:r>
      <w:r w:rsidR="001B3326">
        <w:rPr>
          <w:rFonts w:ascii="Times New Roman" w:eastAsia="Times New Roman" w:hAnsi="Times New Roman" w:cs="Times New Roman"/>
          <w:sz w:val="24"/>
          <w:szCs w:val="24"/>
        </w:rPr>
        <w:t>function</w:t>
      </w:r>
    </w:p>
    <w:p w14:paraId="759C54CD" w14:textId="77777777" w:rsidR="001B3326" w:rsidRPr="001B3326" w:rsidRDefault="001B3326" w:rsidP="001B3326">
      <w:pPr>
        <w:spacing w:before="100" w:beforeAutospacing="1" w:after="100" w:afterAutospacing="1"/>
        <w:rPr>
          <w:rFonts w:ascii="Times New Roman" w:eastAsia="Times New Roman" w:hAnsi="Times New Roman" w:cs="Times New Roman"/>
          <w:sz w:val="24"/>
          <w:szCs w:val="24"/>
        </w:rPr>
      </w:pPr>
    </w:p>
    <w:p w14:paraId="29458DF6" w14:textId="77777777" w:rsidR="00F66872" w:rsidRPr="00BC00AB" w:rsidRDefault="00F66872" w:rsidP="00F66872">
      <w:pPr>
        <w:shd w:val="clear" w:color="auto" w:fill="FFFFFF"/>
        <w:outlineLvl w:val="0"/>
        <w:rPr>
          <w:rFonts w:ascii="Times New Roman" w:eastAsia="Times New Roman" w:hAnsi="Times New Roman" w:cs="Times New Roman"/>
          <w:b/>
          <w:color w:val="000000"/>
          <w:kern w:val="36"/>
          <w:sz w:val="28"/>
          <w:szCs w:val="28"/>
        </w:rPr>
      </w:pPr>
    </w:p>
    <w:p w14:paraId="6C63F23A" w14:textId="77777777" w:rsidR="00F66872" w:rsidRPr="00BC00AB" w:rsidRDefault="00F66872" w:rsidP="00F66872">
      <w:pPr>
        <w:shd w:val="clear" w:color="auto" w:fill="FFFFFF"/>
        <w:outlineLvl w:val="0"/>
        <w:rPr>
          <w:rFonts w:ascii="Times New Roman" w:eastAsia="Times New Roman" w:hAnsi="Times New Roman" w:cs="Times New Roman"/>
          <w:b/>
          <w:color w:val="000000"/>
          <w:kern w:val="36"/>
          <w:sz w:val="28"/>
          <w:szCs w:val="28"/>
        </w:rPr>
      </w:pPr>
    </w:p>
    <w:p w14:paraId="51508F6F" w14:textId="77777777" w:rsidR="00F66872" w:rsidRPr="00BC00AB" w:rsidRDefault="00F66872" w:rsidP="00F66872">
      <w:pPr>
        <w:shd w:val="clear" w:color="auto" w:fill="FFFFFF"/>
        <w:outlineLvl w:val="0"/>
        <w:rPr>
          <w:rFonts w:ascii="Times New Roman" w:eastAsia="Times New Roman" w:hAnsi="Times New Roman" w:cs="Times New Roman"/>
          <w:b/>
          <w:color w:val="000000"/>
          <w:kern w:val="36"/>
          <w:sz w:val="28"/>
          <w:szCs w:val="28"/>
        </w:rPr>
      </w:pPr>
    </w:p>
    <w:p w14:paraId="1A9B729D" w14:textId="77777777" w:rsidR="00F66872" w:rsidRPr="00BC00AB" w:rsidRDefault="00F66872" w:rsidP="00F66872">
      <w:pPr>
        <w:shd w:val="clear" w:color="auto" w:fill="FFFFFF"/>
        <w:outlineLvl w:val="0"/>
        <w:rPr>
          <w:rFonts w:ascii="Times New Roman" w:eastAsia="Times New Roman" w:hAnsi="Times New Roman" w:cs="Times New Roman"/>
          <w:b/>
          <w:color w:val="000000"/>
          <w:kern w:val="36"/>
          <w:sz w:val="28"/>
          <w:szCs w:val="28"/>
        </w:rPr>
      </w:pPr>
    </w:p>
    <w:p w14:paraId="5888A9FB" w14:textId="10E4F0A4" w:rsidR="00F66872" w:rsidRDefault="00F66872" w:rsidP="00F66872">
      <w:pPr>
        <w:shd w:val="clear" w:color="auto" w:fill="FFFFFF"/>
        <w:outlineLvl w:val="0"/>
        <w:rPr>
          <w:rFonts w:ascii="Times New Roman" w:eastAsia="Times New Roman" w:hAnsi="Times New Roman" w:cs="Times New Roman"/>
          <w:b/>
          <w:color w:val="000000"/>
          <w:kern w:val="36"/>
          <w:sz w:val="28"/>
          <w:szCs w:val="28"/>
        </w:rPr>
      </w:pPr>
    </w:p>
    <w:p w14:paraId="39F06F7D" w14:textId="02E0F26C" w:rsidR="001B3326" w:rsidRDefault="001B3326" w:rsidP="00F66872">
      <w:pPr>
        <w:shd w:val="clear" w:color="auto" w:fill="FFFFFF"/>
        <w:outlineLvl w:val="0"/>
        <w:rPr>
          <w:rFonts w:ascii="Times New Roman" w:eastAsia="Times New Roman" w:hAnsi="Times New Roman" w:cs="Times New Roman"/>
          <w:b/>
          <w:color w:val="000000"/>
          <w:kern w:val="36"/>
          <w:sz w:val="28"/>
          <w:szCs w:val="28"/>
        </w:rPr>
      </w:pPr>
    </w:p>
    <w:p w14:paraId="0AC0D76E" w14:textId="72A8F51B" w:rsidR="001B3326" w:rsidRDefault="001B3326" w:rsidP="00F66872">
      <w:pPr>
        <w:shd w:val="clear" w:color="auto" w:fill="FFFFFF"/>
        <w:outlineLvl w:val="0"/>
        <w:rPr>
          <w:rFonts w:ascii="Times New Roman" w:eastAsia="Times New Roman" w:hAnsi="Times New Roman" w:cs="Times New Roman"/>
          <w:b/>
          <w:color w:val="000000"/>
          <w:kern w:val="36"/>
          <w:sz w:val="28"/>
          <w:szCs w:val="28"/>
        </w:rPr>
      </w:pPr>
    </w:p>
    <w:p w14:paraId="56D013FA" w14:textId="4CC83000" w:rsidR="001B3326" w:rsidRDefault="001B3326" w:rsidP="00F66872">
      <w:pPr>
        <w:shd w:val="clear" w:color="auto" w:fill="FFFFFF"/>
        <w:outlineLvl w:val="0"/>
        <w:rPr>
          <w:rFonts w:ascii="Times New Roman" w:eastAsia="Times New Roman" w:hAnsi="Times New Roman" w:cs="Times New Roman"/>
          <w:b/>
          <w:color w:val="000000"/>
          <w:kern w:val="36"/>
          <w:sz w:val="28"/>
          <w:szCs w:val="28"/>
        </w:rPr>
      </w:pPr>
    </w:p>
    <w:p w14:paraId="36E64B57" w14:textId="20C99507" w:rsidR="001B3326" w:rsidRDefault="001B3326" w:rsidP="00F66872">
      <w:pPr>
        <w:shd w:val="clear" w:color="auto" w:fill="FFFFFF"/>
        <w:outlineLvl w:val="0"/>
        <w:rPr>
          <w:rFonts w:ascii="Times New Roman" w:eastAsia="Times New Roman" w:hAnsi="Times New Roman" w:cs="Times New Roman"/>
          <w:b/>
          <w:color w:val="000000"/>
          <w:kern w:val="36"/>
          <w:sz w:val="28"/>
          <w:szCs w:val="28"/>
        </w:rPr>
      </w:pPr>
    </w:p>
    <w:p w14:paraId="7066E7D6" w14:textId="5B647804" w:rsidR="001B3326" w:rsidRDefault="001B3326" w:rsidP="00F66872">
      <w:pPr>
        <w:shd w:val="clear" w:color="auto" w:fill="FFFFFF"/>
        <w:outlineLvl w:val="0"/>
        <w:rPr>
          <w:rFonts w:ascii="Times New Roman" w:eastAsia="Times New Roman" w:hAnsi="Times New Roman" w:cs="Times New Roman"/>
          <w:b/>
          <w:color w:val="000000"/>
          <w:kern w:val="36"/>
          <w:sz w:val="28"/>
          <w:szCs w:val="28"/>
        </w:rPr>
      </w:pPr>
    </w:p>
    <w:p w14:paraId="385D27EA" w14:textId="57FCC8A0" w:rsidR="001B3326" w:rsidRDefault="001B3326" w:rsidP="00F66872">
      <w:pPr>
        <w:shd w:val="clear" w:color="auto" w:fill="FFFFFF"/>
        <w:outlineLvl w:val="0"/>
        <w:rPr>
          <w:rFonts w:ascii="Times New Roman" w:eastAsia="Times New Roman" w:hAnsi="Times New Roman" w:cs="Times New Roman"/>
          <w:b/>
          <w:color w:val="000000"/>
          <w:kern w:val="36"/>
          <w:sz w:val="28"/>
          <w:szCs w:val="28"/>
        </w:rPr>
      </w:pPr>
    </w:p>
    <w:p w14:paraId="17A98269" w14:textId="1B95F512" w:rsidR="001B3326" w:rsidRDefault="001B3326" w:rsidP="00F66872">
      <w:pPr>
        <w:shd w:val="clear" w:color="auto" w:fill="FFFFFF"/>
        <w:outlineLvl w:val="0"/>
        <w:rPr>
          <w:rFonts w:ascii="Times New Roman" w:eastAsia="Times New Roman" w:hAnsi="Times New Roman" w:cs="Times New Roman"/>
          <w:b/>
          <w:color w:val="000000"/>
          <w:kern w:val="36"/>
          <w:sz w:val="28"/>
          <w:szCs w:val="28"/>
        </w:rPr>
      </w:pPr>
    </w:p>
    <w:p w14:paraId="62E77F71" w14:textId="0BB00D4D" w:rsidR="001B3326" w:rsidRDefault="001B3326" w:rsidP="00F66872">
      <w:pPr>
        <w:shd w:val="clear" w:color="auto" w:fill="FFFFFF"/>
        <w:outlineLvl w:val="0"/>
        <w:rPr>
          <w:rFonts w:ascii="Times New Roman" w:eastAsia="Times New Roman" w:hAnsi="Times New Roman" w:cs="Times New Roman"/>
          <w:b/>
          <w:color w:val="000000"/>
          <w:kern w:val="36"/>
          <w:sz w:val="28"/>
          <w:szCs w:val="28"/>
        </w:rPr>
      </w:pPr>
    </w:p>
    <w:p w14:paraId="0DEDDDD3" w14:textId="1FF9CCFB" w:rsidR="00F66872" w:rsidRPr="001B3326" w:rsidRDefault="00F66872" w:rsidP="00F023E3">
      <w:pPr>
        <w:pStyle w:val="Heading2"/>
        <w:rPr>
          <w:rFonts w:ascii="Times New Roman" w:hAnsi="Times New Roman" w:cs="Times New Roman"/>
        </w:rPr>
      </w:pPr>
      <w:bookmarkStart w:id="71" w:name="_Toc134430961"/>
      <w:bookmarkStart w:id="72" w:name="_Toc134441249"/>
      <w:bookmarkStart w:id="73" w:name="_Toc134628895"/>
      <w:r w:rsidRPr="001B3326">
        <w:rPr>
          <w:rFonts w:ascii="Times New Roman" w:hAnsi="Times New Roman" w:cs="Times New Roman"/>
        </w:rPr>
        <w:lastRenderedPageBreak/>
        <w:t>3.6 RSA (cryptosystem)</w:t>
      </w:r>
      <w:bookmarkEnd w:id="71"/>
      <w:bookmarkEnd w:id="72"/>
      <w:bookmarkEnd w:id="73"/>
    </w:p>
    <w:p w14:paraId="7963A0BF" w14:textId="77777777" w:rsidR="00F66872" w:rsidRPr="00BC00AB" w:rsidRDefault="00F66872" w:rsidP="00F66872">
      <w:pPr>
        <w:shd w:val="clear" w:color="auto" w:fill="FFFFFF"/>
        <w:outlineLvl w:val="0"/>
        <w:rPr>
          <w:rFonts w:ascii="Times New Roman" w:eastAsia="Times New Roman" w:hAnsi="Times New Roman" w:cs="Times New Roman"/>
          <w:color w:val="000000"/>
          <w:kern w:val="36"/>
          <w:sz w:val="24"/>
          <w:szCs w:val="24"/>
        </w:rPr>
      </w:pPr>
    </w:p>
    <w:p w14:paraId="7E1AA8F5" w14:textId="77777777" w:rsidR="00F66872" w:rsidRPr="00BC00AB" w:rsidRDefault="00F66872" w:rsidP="00F66872">
      <w:pPr>
        <w:spacing w:before="100" w:beforeAutospacing="1" w:after="100" w:afterAutospacing="1"/>
        <w:rPr>
          <w:rFonts w:ascii="Times New Roman" w:eastAsia="Times New Roman" w:hAnsi="Times New Roman" w:cs="Times New Roman"/>
          <w:sz w:val="24"/>
          <w:szCs w:val="24"/>
        </w:rPr>
      </w:pPr>
    </w:p>
    <w:p w14:paraId="5FD0BCA8" w14:textId="695D0A4A" w:rsidR="00F66872" w:rsidRPr="00BC00AB" w:rsidRDefault="00F66872" w:rsidP="00F66872">
      <w:pPr>
        <w:spacing w:before="100" w:beforeAutospacing="1" w:after="100" w:afterAutospacing="1"/>
        <w:rPr>
          <w:rFonts w:ascii="Times New Roman" w:eastAsia="Times New Roman" w:hAnsi="Times New Roman" w:cs="Times New Roman"/>
          <w:b/>
          <w:color w:val="000000"/>
          <w:kern w:val="36"/>
          <w:sz w:val="28"/>
          <w:szCs w:val="28"/>
        </w:rPr>
      </w:pPr>
      <w:r w:rsidRPr="00BC00AB">
        <w:rPr>
          <w:rFonts w:ascii="Times New Roman" w:hAnsi="Times New Roman" w:cs="Times New Roman"/>
          <w:noProof/>
        </w:rPr>
        <w:drawing>
          <wp:anchor distT="0" distB="0" distL="114300" distR="114300" simplePos="0" relativeHeight="251669504" behindDoc="0" locked="0" layoutInCell="1" allowOverlap="1" wp14:anchorId="0104FBD1" wp14:editId="5D385719">
            <wp:simplePos x="0" y="0"/>
            <wp:positionH relativeFrom="margin">
              <wp:align>right</wp:align>
            </wp:positionH>
            <wp:positionV relativeFrom="paragraph">
              <wp:posOffset>355600</wp:posOffset>
            </wp:positionV>
            <wp:extent cx="5915025" cy="6296891"/>
            <wp:effectExtent l="0" t="0" r="0" b="8890"/>
            <wp:wrapSquare wrapText="bothSides"/>
            <wp:docPr id="5" name="Picture 5" descr="A common flow of RSA key pair gener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mon flow of RSA key pair generation | Download Scientific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025" cy="6296891"/>
                    </a:xfrm>
                    <a:prstGeom prst="rect">
                      <a:avLst/>
                    </a:prstGeom>
                    <a:noFill/>
                    <a:ln>
                      <a:noFill/>
                    </a:ln>
                  </pic:spPr>
                </pic:pic>
              </a:graphicData>
            </a:graphic>
          </wp:anchor>
        </w:drawing>
      </w:r>
    </w:p>
    <w:p w14:paraId="65E26A65" w14:textId="77777777" w:rsidR="00F66872" w:rsidRPr="00BC00AB" w:rsidRDefault="00F66872" w:rsidP="00F66872">
      <w:pPr>
        <w:spacing w:before="100" w:beforeAutospacing="1" w:after="100" w:afterAutospacing="1"/>
        <w:rPr>
          <w:rFonts w:ascii="Times New Roman" w:eastAsia="Times New Roman" w:hAnsi="Times New Roman" w:cs="Times New Roman"/>
          <w:b/>
          <w:color w:val="000000"/>
          <w:kern w:val="36"/>
          <w:sz w:val="28"/>
          <w:szCs w:val="28"/>
        </w:rPr>
      </w:pPr>
    </w:p>
    <w:p w14:paraId="3A189E13" w14:textId="77777777" w:rsidR="00F66872" w:rsidRPr="00BC00AB" w:rsidRDefault="00F66872" w:rsidP="00F66872">
      <w:pPr>
        <w:spacing w:before="100" w:beforeAutospacing="1" w:after="100" w:afterAutospacing="1"/>
        <w:rPr>
          <w:rFonts w:ascii="Times New Roman" w:eastAsia="Times New Roman" w:hAnsi="Times New Roman" w:cs="Times New Roman"/>
          <w:b/>
          <w:color w:val="000000"/>
          <w:kern w:val="36"/>
          <w:sz w:val="28"/>
          <w:szCs w:val="28"/>
        </w:rPr>
      </w:pPr>
    </w:p>
    <w:p w14:paraId="5D7522A1" w14:textId="77777777" w:rsidR="00F66872" w:rsidRPr="00BC00AB" w:rsidRDefault="00F66872" w:rsidP="00F66872">
      <w:pPr>
        <w:spacing w:before="100" w:beforeAutospacing="1" w:after="100" w:afterAutospacing="1"/>
        <w:rPr>
          <w:rFonts w:ascii="Times New Roman" w:eastAsia="Times New Roman" w:hAnsi="Times New Roman" w:cs="Times New Roman"/>
          <w:b/>
          <w:color w:val="000000"/>
          <w:kern w:val="36"/>
          <w:sz w:val="28"/>
          <w:szCs w:val="28"/>
        </w:rPr>
      </w:pPr>
    </w:p>
    <w:p w14:paraId="71BE719F" w14:textId="77777777" w:rsidR="00F66872" w:rsidRPr="00BC00AB" w:rsidRDefault="00F66872" w:rsidP="00F66872">
      <w:pPr>
        <w:spacing w:before="100" w:beforeAutospacing="1" w:after="100" w:afterAutospacing="1"/>
        <w:rPr>
          <w:rFonts w:ascii="Times New Roman" w:eastAsia="Times New Roman" w:hAnsi="Times New Roman" w:cs="Times New Roman"/>
          <w:b/>
          <w:color w:val="000000"/>
          <w:kern w:val="36"/>
          <w:sz w:val="28"/>
          <w:szCs w:val="28"/>
        </w:rPr>
      </w:pPr>
    </w:p>
    <w:p w14:paraId="3219D99F" w14:textId="77777777" w:rsidR="00F66872" w:rsidRPr="00BC00AB" w:rsidRDefault="00F66872" w:rsidP="00F66872">
      <w:pPr>
        <w:spacing w:before="100" w:beforeAutospacing="1" w:after="100" w:afterAutospacing="1"/>
        <w:rPr>
          <w:rFonts w:ascii="Times New Roman" w:eastAsia="Times New Roman" w:hAnsi="Times New Roman" w:cs="Times New Roman"/>
          <w:b/>
          <w:color w:val="000000"/>
          <w:kern w:val="36"/>
          <w:sz w:val="28"/>
          <w:szCs w:val="28"/>
        </w:rPr>
      </w:pPr>
    </w:p>
    <w:p w14:paraId="24BE8227" w14:textId="77777777" w:rsidR="00F66872" w:rsidRPr="00BC00AB" w:rsidRDefault="00F66872" w:rsidP="00F66872">
      <w:pPr>
        <w:rPr>
          <w:rFonts w:ascii="Times New Roman" w:eastAsia="Times New Roman" w:hAnsi="Times New Roman" w:cs="Times New Roman"/>
          <w:sz w:val="28"/>
          <w:szCs w:val="28"/>
        </w:rPr>
      </w:pPr>
    </w:p>
    <w:p w14:paraId="3B93E065" w14:textId="77777777" w:rsidR="00F66872" w:rsidRPr="00BC00AB" w:rsidRDefault="00F66872" w:rsidP="00F66872">
      <w:pPr>
        <w:rPr>
          <w:rFonts w:ascii="Times New Roman" w:eastAsia="Times New Roman" w:hAnsi="Times New Roman" w:cs="Times New Roman"/>
          <w:sz w:val="28"/>
          <w:szCs w:val="28"/>
        </w:rPr>
      </w:pPr>
    </w:p>
    <w:p w14:paraId="33144E72" w14:textId="77777777" w:rsidR="00F66872" w:rsidRPr="00BC00AB" w:rsidRDefault="00F66872" w:rsidP="00F66872">
      <w:pPr>
        <w:rPr>
          <w:rFonts w:ascii="Times New Roman" w:eastAsia="Times New Roman" w:hAnsi="Times New Roman" w:cs="Times New Roman"/>
          <w:sz w:val="28"/>
          <w:szCs w:val="28"/>
        </w:rPr>
      </w:pPr>
    </w:p>
    <w:p w14:paraId="2D123765" w14:textId="77777777" w:rsidR="00F66872" w:rsidRPr="00BC00AB" w:rsidRDefault="00F66872" w:rsidP="00F66872">
      <w:pPr>
        <w:rPr>
          <w:rFonts w:ascii="Times New Roman" w:eastAsia="Times New Roman" w:hAnsi="Times New Roman" w:cs="Times New Roman"/>
          <w:sz w:val="28"/>
          <w:szCs w:val="28"/>
        </w:rPr>
      </w:pPr>
    </w:p>
    <w:p w14:paraId="2EE3D836" w14:textId="77777777" w:rsidR="00F66872" w:rsidRPr="00BC00AB" w:rsidRDefault="00F66872" w:rsidP="00F66872">
      <w:pPr>
        <w:rPr>
          <w:rFonts w:ascii="Times New Roman" w:eastAsia="Times New Roman" w:hAnsi="Times New Roman" w:cs="Times New Roman"/>
          <w:sz w:val="28"/>
          <w:szCs w:val="28"/>
        </w:rPr>
      </w:pPr>
    </w:p>
    <w:p w14:paraId="75EA6422" w14:textId="77777777" w:rsidR="00F66872" w:rsidRPr="00BC00AB" w:rsidRDefault="00F66872" w:rsidP="00F66872">
      <w:pPr>
        <w:rPr>
          <w:rFonts w:ascii="Times New Roman" w:eastAsia="Times New Roman" w:hAnsi="Times New Roman" w:cs="Times New Roman"/>
          <w:sz w:val="28"/>
          <w:szCs w:val="28"/>
        </w:rPr>
      </w:pPr>
    </w:p>
    <w:p w14:paraId="3C10685C" w14:textId="77777777" w:rsidR="00F66872" w:rsidRPr="00BC00AB" w:rsidRDefault="00F66872" w:rsidP="00F66872">
      <w:pPr>
        <w:rPr>
          <w:rFonts w:ascii="Times New Roman" w:eastAsia="Times New Roman" w:hAnsi="Times New Roman" w:cs="Times New Roman"/>
          <w:sz w:val="28"/>
          <w:szCs w:val="28"/>
        </w:rPr>
      </w:pPr>
    </w:p>
    <w:p w14:paraId="5C805C93" w14:textId="77777777" w:rsidR="00F66872" w:rsidRPr="00BC00AB" w:rsidRDefault="00F66872" w:rsidP="00F66872">
      <w:pPr>
        <w:rPr>
          <w:rFonts w:ascii="Times New Roman" w:eastAsia="Times New Roman" w:hAnsi="Times New Roman" w:cs="Times New Roman"/>
          <w:sz w:val="28"/>
          <w:szCs w:val="28"/>
        </w:rPr>
      </w:pPr>
    </w:p>
    <w:p w14:paraId="436C545C" w14:textId="77777777" w:rsidR="00F66872" w:rsidRPr="00BC00AB" w:rsidRDefault="00F66872" w:rsidP="00F66872">
      <w:pPr>
        <w:rPr>
          <w:rFonts w:ascii="Times New Roman" w:eastAsia="Times New Roman" w:hAnsi="Times New Roman" w:cs="Times New Roman"/>
          <w:sz w:val="28"/>
          <w:szCs w:val="28"/>
        </w:rPr>
      </w:pPr>
    </w:p>
    <w:p w14:paraId="2DED28E9" w14:textId="77777777" w:rsidR="00F66872" w:rsidRPr="00BC00AB" w:rsidRDefault="00F66872" w:rsidP="00F66872">
      <w:pPr>
        <w:rPr>
          <w:rFonts w:ascii="Times New Roman" w:eastAsia="Times New Roman" w:hAnsi="Times New Roman" w:cs="Times New Roman"/>
          <w:sz w:val="28"/>
          <w:szCs w:val="28"/>
        </w:rPr>
      </w:pPr>
    </w:p>
    <w:p w14:paraId="7E47442A" w14:textId="77777777" w:rsidR="00F66872" w:rsidRPr="00BC00AB" w:rsidRDefault="00F66872" w:rsidP="00F66872">
      <w:pPr>
        <w:rPr>
          <w:rFonts w:ascii="Times New Roman" w:eastAsia="Times New Roman" w:hAnsi="Times New Roman" w:cs="Times New Roman"/>
          <w:sz w:val="28"/>
          <w:szCs w:val="28"/>
        </w:rPr>
      </w:pPr>
    </w:p>
    <w:p w14:paraId="0F0EF114" w14:textId="77777777" w:rsidR="00F66872" w:rsidRPr="00BC00AB" w:rsidRDefault="00F66872" w:rsidP="00F66872">
      <w:pPr>
        <w:rPr>
          <w:rFonts w:ascii="Times New Roman" w:eastAsia="Times New Roman" w:hAnsi="Times New Roman" w:cs="Times New Roman"/>
          <w:sz w:val="28"/>
          <w:szCs w:val="28"/>
        </w:rPr>
      </w:pPr>
    </w:p>
    <w:p w14:paraId="4B433C72" w14:textId="77777777" w:rsidR="00F66872" w:rsidRPr="00BC00AB" w:rsidRDefault="00F66872" w:rsidP="00F66872">
      <w:pPr>
        <w:rPr>
          <w:rFonts w:ascii="Times New Roman" w:eastAsia="Times New Roman" w:hAnsi="Times New Roman" w:cs="Times New Roman"/>
          <w:sz w:val="28"/>
          <w:szCs w:val="28"/>
        </w:rPr>
      </w:pPr>
    </w:p>
    <w:p w14:paraId="6D72B362" w14:textId="77777777" w:rsidR="00F66872" w:rsidRPr="00BC00AB" w:rsidRDefault="00F66872" w:rsidP="00F66872">
      <w:pPr>
        <w:rPr>
          <w:rFonts w:ascii="Times New Roman" w:eastAsia="Times New Roman" w:hAnsi="Times New Roman" w:cs="Times New Roman"/>
          <w:sz w:val="28"/>
          <w:szCs w:val="28"/>
        </w:rPr>
      </w:pPr>
    </w:p>
    <w:p w14:paraId="6458ABDD" w14:textId="77777777" w:rsidR="00F66872" w:rsidRPr="00BC00AB" w:rsidRDefault="00F66872" w:rsidP="00F66872">
      <w:pPr>
        <w:rPr>
          <w:rFonts w:ascii="Times New Roman" w:eastAsia="Times New Roman" w:hAnsi="Times New Roman" w:cs="Times New Roman"/>
          <w:sz w:val="28"/>
          <w:szCs w:val="28"/>
        </w:rPr>
      </w:pPr>
    </w:p>
    <w:p w14:paraId="38C62177" w14:textId="77777777" w:rsidR="00F66872" w:rsidRPr="00BC00AB" w:rsidRDefault="00F66872" w:rsidP="00F66872">
      <w:pPr>
        <w:rPr>
          <w:rFonts w:ascii="Times New Roman" w:eastAsia="Times New Roman" w:hAnsi="Times New Roman" w:cs="Times New Roman"/>
          <w:sz w:val="28"/>
          <w:szCs w:val="28"/>
        </w:rPr>
      </w:pPr>
    </w:p>
    <w:p w14:paraId="23FEA674" w14:textId="77777777" w:rsidR="00F66872" w:rsidRPr="00BC00AB" w:rsidRDefault="00F66872" w:rsidP="00F66872">
      <w:pPr>
        <w:rPr>
          <w:rFonts w:ascii="Times New Roman" w:eastAsia="Times New Roman" w:hAnsi="Times New Roman" w:cs="Times New Roman"/>
          <w:sz w:val="28"/>
          <w:szCs w:val="28"/>
        </w:rPr>
      </w:pPr>
    </w:p>
    <w:p w14:paraId="7B4469E8" w14:textId="77777777" w:rsidR="00F66872" w:rsidRPr="00BC00AB" w:rsidRDefault="00F66872" w:rsidP="00F66872">
      <w:pPr>
        <w:rPr>
          <w:rFonts w:ascii="Times New Roman" w:eastAsia="Times New Roman" w:hAnsi="Times New Roman" w:cs="Times New Roman"/>
          <w:sz w:val="28"/>
          <w:szCs w:val="28"/>
        </w:rPr>
      </w:pPr>
    </w:p>
    <w:p w14:paraId="0A9FEB36" w14:textId="77777777" w:rsidR="00F66872" w:rsidRPr="00BC00AB" w:rsidRDefault="00F66872" w:rsidP="00F66872">
      <w:pPr>
        <w:rPr>
          <w:rFonts w:ascii="Times New Roman" w:eastAsia="Times New Roman" w:hAnsi="Times New Roman" w:cs="Times New Roman"/>
          <w:sz w:val="28"/>
          <w:szCs w:val="28"/>
        </w:rPr>
      </w:pPr>
    </w:p>
    <w:p w14:paraId="340F28E5" w14:textId="77777777" w:rsidR="00F66872" w:rsidRPr="00BC00AB" w:rsidRDefault="00F66872" w:rsidP="00F66872">
      <w:pPr>
        <w:rPr>
          <w:rFonts w:ascii="Times New Roman" w:eastAsia="Times New Roman" w:hAnsi="Times New Roman" w:cs="Times New Roman"/>
          <w:sz w:val="28"/>
          <w:szCs w:val="28"/>
        </w:rPr>
      </w:pPr>
    </w:p>
    <w:p w14:paraId="44A0AE76" w14:textId="07D134DF" w:rsidR="00F66872" w:rsidRPr="00BC00AB" w:rsidRDefault="00F66872" w:rsidP="00F66872">
      <w:pPr>
        <w:rPr>
          <w:rFonts w:ascii="Times New Roman" w:eastAsia="Times New Roman" w:hAnsi="Times New Roman" w:cs="Times New Roman"/>
          <w:sz w:val="28"/>
          <w:szCs w:val="28"/>
        </w:rPr>
      </w:pPr>
    </w:p>
    <w:p w14:paraId="6351B377" w14:textId="5129D5C1" w:rsidR="00F66872" w:rsidRPr="00BC00AB" w:rsidRDefault="00B4370C" w:rsidP="00F66872">
      <w:pPr>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703296" behindDoc="0" locked="0" layoutInCell="1" allowOverlap="1" wp14:anchorId="04A1A424" wp14:editId="1639AC3F">
                <wp:simplePos x="0" y="0"/>
                <wp:positionH relativeFrom="margin">
                  <wp:align>center</wp:align>
                </wp:positionH>
                <wp:positionV relativeFrom="paragraph">
                  <wp:posOffset>297815</wp:posOffset>
                </wp:positionV>
                <wp:extent cx="5915025" cy="635"/>
                <wp:effectExtent l="0" t="0" r="9525" b="0"/>
                <wp:wrapSquare wrapText="bothSides"/>
                <wp:docPr id="35" name="Text Box 35"/>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A927526" w14:textId="0FED8F72" w:rsidR="00A73312" w:rsidRPr="00D97861" w:rsidRDefault="00A73312" w:rsidP="001B3326">
                            <w:pPr>
                              <w:pStyle w:val="Caption"/>
                              <w:jc w:val="center"/>
                              <w:rPr>
                                <w:rFonts w:ascii="Times New Roman" w:hAnsi="Times New Roman" w:cs="Times New Roman"/>
                                <w:noProof/>
                                <w:color w:val="000000" w:themeColor="text1"/>
                                <w:sz w:val="22"/>
                              </w:rPr>
                            </w:pPr>
                            <w:r w:rsidRPr="00D97861">
                              <w:rPr>
                                <w:rFonts w:ascii="Times New Roman" w:hAnsi="Times New Roman" w:cs="Times New Roman"/>
                                <w:b/>
                                <w:color w:val="000000" w:themeColor="text1"/>
                                <w:sz w:val="22"/>
                              </w:rPr>
                              <w:t>Fig.3.4:</w:t>
                            </w:r>
                            <w:r w:rsidRPr="00D97861">
                              <w:rPr>
                                <w:rFonts w:ascii="Times New Roman" w:hAnsi="Times New Roman" w:cs="Times New Roman"/>
                                <w:color w:val="000000" w:themeColor="text1"/>
                                <w:sz w:val="22"/>
                              </w:rPr>
                              <w:t xml:space="preserve"> RSA Crypto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1A424" id="Text Box 35" o:spid="_x0000_s1029" type="#_x0000_t202" style="position:absolute;margin-left:0;margin-top:23.45pt;width:465.7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" stroked="f">
                <v:textbox style="mso-fit-shape-to-text:t" inset="0,0,0,0">
                  <w:txbxContent>
                    <w:p w14:paraId="2A927526" w14:textId="0FED8F72" w:rsidR="00A73312" w:rsidRPr="00D97861" w:rsidRDefault="00A73312" w:rsidP="001B3326">
                      <w:pPr>
                        <w:pStyle w:val="Caption"/>
                        <w:jc w:val="center"/>
                        <w:rPr>
                          <w:rFonts w:ascii="Times New Roman" w:hAnsi="Times New Roman" w:cs="Times New Roman"/>
                          <w:noProof/>
                          <w:color w:val="000000" w:themeColor="text1"/>
                          <w:sz w:val="22"/>
                        </w:rPr>
                      </w:pPr>
                      <w:r w:rsidRPr="00D97861">
                        <w:rPr>
                          <w:rFonts w:ascii="Times New Roman" w:hAnsi="Times New Roman" w:cs="Times New Roman"/>
                          <w:b/>
                          <w:color w:val="000000" w:themeColor="text1"/>
                          <w:sz w:val="22"/>
                        </w:rPr>
                        <w:t>Fig.3.4:</w:t>
                      </w:r>
                      <w:r w:rsidRPr="00D97861">
                        <w:rPr>
                          <w:rFonts w:ascii="Times New Roman" w:hAnsi="Times New Roman" w:cs="Times New Roman"/>
                          <w:color w:val="000000" w:themeColor="text1"/>
                          <w:sz w:val="22"/>
                        </w:rPr>
                        <w:t xml:space="preserve"> RSA Crypto System</w:t>
                      </w:r>
                    </w:p>
                  </w:txbxContent>
                </v:textbox>
                <w10:wrap type="square" anchorx="margin"/>
              </v:shape>
            </w:pict>
          </mc:Fallback>
        </mc:AlternateContent>
      </w:r>
    </w:p>
    <w:p w14:paraId="505ECAD3" w14:textId="70118BC5" w:rsidR="00F66872" w:rsidRPr="00BC00AB" w:rsidRDefault="00F66872" w:rsidP="00F66872">
      <w:pPr>
        <w:rPr>
          <w:rFonts w:ascii="Times New Roman" w:eastAsia="Times New Roman" w:hAnsi="Times New Roman" w:cs="Times New Roman"/>
          <w:sz w:val="28"/>
          <w:szCs w:val="28"/>
        </w:rPr>
      </w:pPr>
    </w:p>
    <w:p w14:paraId="5F97DE63" w14:textId="0AAAAFE0" w:rsidR="00F66872" w:rsidRPr="00BC00AB" w:rsidRDefault="00F66872" w:rsidP="00F66872">
      <w:pPr>
        <w:rPr>
          <w:rFonts w:ascii="Times New Roman" w:eastAsia="Times New Roman" w:hAnsi="Times New Roman" w:cs="Times New Roman"/>
          <w:sz w:val="28"/>
          <w:szCs w:val="28"/>
        </w:rPr>
      </w:pPr>
    </w:p>
    <w:p w14:paraId="603B5EB8" w14:textId="77777777" w:rsidR="00F66872" w:rsidRPr="00BC00AB" w:rsidRDefault="00F66872" w:rsidP="00F66872">
      <w:pPr>
        <w:rPr>
          <w:rFonts w:ascii="Times New Roman" w:eastAsia="Times New Roman" w:hAnsi="Times New Roman" w:cs="Times New Roman"/>
          <w:sz w:val="28"/>
          <w:szCs w:val="28"/>
        </w:rPr>
      </w:pPr>
    </w:p>
    <w:p w14:paraId="60ADA21E" w14:textId="77777777" w:rsidR="00F66872" w:rsidRPr="00BC00AB" w:rsidRDefault="00F66872" w:rsidP="00F66872">
      <w:pPr>
        <w:rPr>
          <w:rFonts w:ascii="Times New Roman" w:eastAsia="Times New Roman" w:hAnsi="Times New Roman" w:cs="Times New Roman"/>
          <w:sz w:val="28"/>
          <w:szCs w:val="28"/>
        </w:rPr>
      </w:pPr>
    </w:p>
    <w:p w14:paraId="7BA220C0" w14:textId="2D998064" w:rsidR="00F66872" w:rsidRPr="00BC00AB" w:rsidRDefault="00F66872" w:rsidP="00F66872">
      <w:pPr>
        <w:rPr>
          <w:rFonts w:ascii="Times New Roman" w:eastAsia="Times New Roman" w:hAnsi="Times New Roman" w:cs="Times New Roman"/>
          <w:sz w:val="28"/>
          <w:szCs w:val="28"/>
        </w:rPr>
      </w:pPr>
    </w:p>
    <w:p w14:paraId="15CF5ACB" w14:textId="4D518AC4" w:rsidR="00F66872" w:rsidRPr="001B3326" w:rsidRDefault="00F66872" w:rsidP="00F023E3">
      <w:pPr>
        <w:pStyle w:val="Heading2"/>
        <w:rPr>
          <w:rFonts w:ascii="Times New Roman" w:hAnsi="Times New Roman" w:cs="Times New Roman"/>
        </w:rPr>
      </w:pPr>
      <w:bookmarkStart w:id="74" w:name="_Toc134430962"/>
      <w:bookmarkStart w:id="75" w:name="_Toc134441250"/>
      <w:bookmarkStart w:id="76" w:name="_Toc134628896"/>
      <w:r w:rsidRPr="001B3326">
        <w:rPr>
          <w:rFonts w:ascii="Times New Roman" w:hAnsi="Times New Roman" w:cs="Times New Roman"/>
        </w:rPr>
        <w:lastRenderedPageBreak/>
        <w:t>3.7 AES (cryptosystem)</w:t>
      </w:r>
      <w:bookmarkEnd w:id="74"/>
      <w:bookmarkEnd w:id="75"/>
      <w:bookmarkEnd w:id="76"/>
    </w:p>
    <w:p w14:paraId="3C2902EA" w14:textId="0F5FFDD0" w:rsidR="00F66872" w:rsidRPr="00B72712" w:rsidRDefault="00157127" w:rsidP="00B72712">
      <w:pPr>
        <w:rPr>
          <w:sz w:val="34"/>
          <w:szCs w:val="34"/>
        </w:rPr>
      </w:pPr>
      <w:r>
        <w:rPr>
          <w:noProof/>
        </w:rPr>
        <mc:AlternateContent>
          <mc:Choice Requires="wps">
            <w:drawing>
              <wp:anchor distT="0" distB="0" distL="114300" distR="114300" simplePos="0" relativeHeight="251705344" behindDoc="0" locked="0" layoutInCell="1" allowOverlap="1" wp14:anchorId="687D2304" wp14:editId="4AF645ED">
                <wp:simplePos x="0" y="0"/>
                <wp:positionH relativeFrom="margin">
                  <wp:align>center</wp:align>
                </wp:positionH>
                <wp:positionV relativeFrom="paragraph">
                  <wp:posOffset>7317105</wp:posOffset>
                </wp:positionV>
                <wp:extent cx="5943600" cy="281940"/>
                <wp:effectExtent l="0" t="0" r="0" b="3810"/>
                <wp:wrapSquare wrapText="bothSides"/>
                <wp:docPr id="36" name="Text Box 36"/>
                <wp:cNvGraphicFramePr/>
                <a:graphic xmlns:a="http://schemas.openxmlformats.org/drawingml/2006/main">
                  <a:graphicData uri="http://schemas.microsoft.com/office/word/2010/wordprocessingShape">
                    <wps:wsp>
                      <wps:cNvSpPr txBox="1"/>
                      <wps:spPr>
                        <a:xfrm>
                          <a:off x="0" y="0"/>
                          <a:ext cx="5943600" cy="281940"/>
                        </a:xfrm>
                        <a:prstGeom prst="rect">
                          <a:avLst/>
                        </a:prstGeom>
                        <a:solidFill>
                          <a:prstClr val="white"/>
                        </a:solidFill>
                        <a:ln>
                          <a:noFill/>
                        </a:ln>
                      </wps:spPr>
                      <wps:txbx>
                        <w:txbxContent>
                          <w:p w14:paraId="0609DBBB" w14:textId="34F0BDE3" w:rsidR="00A73312" w:rsidRPr="00D97861" w:rsidRDefault="00A73312" w:rsidP="00157127">
                            <w:pPr>
                              <w:pStyle w:val="Caption"/>
                              <w:jc w:val="center"/>
                              <w:rPr>
                                <w:rFonts w:ascii="Times New Roman" w:hAnsi="Times New Roman" w:cs="Times New Roman"/>
                                <w:noProof/>
                                <w:color w:val="000000" w:themeColor="text1"/>
                                <w:sz w:val="22"/>
                              </w:rPr>
                            </w:pPr>
                            <w:r w:rsidRPr="00D97861">
                              <w:rPr>
                                <w:rFonts w:ascii="Times New Roman" w:hAnsi="Times New Roman" w:cs="Times New Roman"/>
                                <w:b/>
                                <w:color w:val="000000" w:themeColor="text1"/>
                                <w:sz w:val="22"/>
                              </w:rPr>
                              <w:t>Fig.3.5:</w:t>
                            </w:r>
                            <w:r w:rsidRPr="00D97861">
                              <w:rPr>
                                <w:rFonts w:ascii="Times New Roman" w:hAnsi="Times New Roman" w:cs="Times New Roman"/>
                                <w:color w:val="000000" w:themeColor="text1"/>
                                <w:sz w:val="22"/>
                              </w:rPr>
                              <w:t xml:space="preserve"> AES Crypto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D2304" id="Text Box 36" o:spid="_x0000_s1030" type="#_x0000_t202" style="position:absolute;margin-left:0;margin-top:576.15pt;width:468pt;height:22.2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" stroked="f">
                <v:textbox inset="0,0,0,0">
                  <w:txbxContent>
                    <w:p w14:paraId="0609DBBB" w14:textId="34F0BDE3" w:rsidR="00A73312" w:rsidRPr="00D97861" w:rsidRDefault="00A73312" w:rsidP="00157127">
                      <w:pPr>
                        <w:pStyle w:val="Caption"/>
                        <w:jc w:val="center"/>
                        <w:rPr>
                          <w:rFonts w:ascii="Times New Roman" w:hAnsi="Times New Roman" w:cs="Times New Roman"/>
                          <w:noProof/>
                          <w:color w:val="000000" w:themeColor="text1"/>
                          <w:sz w:val="22"/>
                        </w:rPr>
                      </w:pPr>
                      <w:r w:rsidRPr="00D97861">
                        <w:rPr>
                          <w:rFonts w:ascii="Times New Roman" w:hAnsi="Times New Roman" w:cs="Times New Roman"/>
                          <w:b/>
                          <w:color w:val="000000" w:themeColor="text1"/>
                          <w:sz w:val="22"/>
                        </w:rPr>
                        <w:t>Fig.3.5:</w:t>
                      </w:r>
                      <w:r w:rsidRPr="00D97861">
                        <w:rPr>
                          <w:rFonts w:ascii="Times New Roman" w:hAnsi="Times New Roman" w:cs="Times New Roman"/>
                          <w:color w:val="000000" w:themeColor="text1"/>
                          <w:sz w:val="22"/>
                        </w:rPr>
                        <w:t xml:space="preserve"> AES Crypto System</w:t>
                      </w:r>
                    </w:p>
                  </w:txbxContent>
                </v:textbox>
                <w10:wrap type="square" anchorx="margin"/>
              </v:shape>
            </w:pict>
          </mc:Fallback>
        </mc:AlternateContent>
      </w:r>
      <w:r>
        <w:rPr>
          <w:noProof/>
        </w:rPr>
        <w:drawing>
          <wp:anchor distT="0" distB="0" distL="114300" distR="114300" simplePos="0" relativeHeight="251720704" behindDoc="0" locked="0" layoutInCell="1" allowOverlap="1" wp14:anchorId="62A68A5A" wp14:editId="1FCD0ADB">
            <wp:simplePos x="0" y="0"/>
            <wp:positionH relativeFrom="margin">
              <wp:posOffset>-76200</wp:posOffset>
            </wp:positionH>
            <wp:positionV relativeFrom="paragraph">
              <wp:posOffset>426085</wp:posOffset>
            </wp:positionV>
            <wp:extent cx="6328410" cy="6678930"/>
            <wp:effectExtent l="0" t="0" r="0" b="762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43275008_724773769337586_547324633829977180_n.png"/>
                    <pic:cNvPicPr/>
                  </pic:nvPicPr>
                  <pic:blipFill>
                    <a:blip r:embed="rId24">
                      <a:extLst>
                        <a:ext uri="{28A0092B-C50C-407E-A947-70E740481C1C}">
                          <a14:useLocalDpi xmlns:a14="http://schemas.microsoft.com/office/drawing/2010/main" val="0"/>
                        </a:ext>
                      </a:extLst>
                    </a:blip>
                    <a:stretch>
                      <a:fillRect/>
                    </a:stretch>
                  </pic:blipFill>
                  <pic:spPr>
                    <a:xfrm>
                      <a:off x="0" y="0"/>
                      <a:ext cx="6328410" cy="6678930"/>
                    </a:xfrm>
                    <a:prstGeom prst="rect">
                      <a:avLst/>
                    </a:prstGeom>
                  </pic:spPr>
                </pic:pic>
              </a:graphicData>
            </a:graphic>
          </wp:anchor>
        </w:drawing>
      </w:r>
    </w:p>
    <w:p w14:paraId="0C61962A" w14:textId="39021047" w:rsidR="00F66872" w:rsidRPr="00B72712" w:rsidRDefault="00F66872" w:rsidP="00F66872">
      <w:pPr>
        <w:spacing w:before="100" w:beforeAutospacing="1" w:after="100" w:afterAutospacing="1"/>
        <w:rPr>
          <w:rFonts w:ascii="Times New Roman" w:eastAsia="Times New Roman" w:hAnsi="Times New Roman" w:cs="Times New Roman"/>
          <w:color w:val="000000"/>
          <w:kern w:val="36"/>
          <w:sz w:val="28"/>
          <w:szCs w:val="28"/>
        </w:rPr>
      </w:pPr>
    </w:p>
    <w:p w14:paraId="16CA83DB" w14:textId="31BB57E6" w:rsidR="00F66872" w:rsidRPr="00BC00AB" w:rsidRDefault="00F66872" w:rsidP="00F66872">
      <w:pPr>
        <w:spacing w:before="100" w:beforeAutospacing="1" w:after="100" w:afterAutospacing="1"/>
        <w:rPr>
          <w:rFonts w:ascii="Times New Roman" w:eastAsia="Times New Roman" w:hAnsi="Times New Roman" w:cs="Times New Roman"/>
          <w:b/>
          <w:sz w:val="28"/>
          <w:szCs w:val="28"/>
        </w:rPr>
      </w:pPr>
    </w:p>
    <w:p w14:paraId="51DA4E89" w14:textId="24CA5F3F" w:rsidR="00F66872" w:rsidRPr="00BC00AB" w:rsidRDefault="00F66872" w:rsidP="00F66872">
      <w:pPr>
        <w:spacing w:before="100" w:beforeAutospacing="1" w:after="100" w:afterAutospacing="1"/>
        <w:rPr>
          <w:rFonts w:ascii="Times New Roman" w:eastAsia="Times New Roman" w:hAnsi="Times New Roman" w:cs="Times New Roman"/>
          <w:b/>
          <w:sz w:val="28"/>
          <w:szCs w:val="28"/>
        </w:rPr>
      </w:pPr>
    </w:p>
    <w:p w14:paraId="35514548" w14:textId="5D65B79E" w:rsidR="00F66872" w:rsidRPr="004E3248" w:rsidRDefault="00F66872" w:rsidP="00F023E3">
      <w:pPr>
        <w:pStyle w:val="Heading2"/>
        <w:rPr>
          <w:rFonts w:ascii="Times New Roman" w:hAnsi="Times New Roman" w:cs="Times New Roman"/>
        </w:rPr>
      </w:pPr>
      <w:bookmarkStart w:id="77" w:name="_Toc134430963"/>
      <w:bookmarkStart w:id="78" w:name="_Toc134441251"/>
      <w:bookmarkStart w:id="79" w:name="_Toc134628897"/>
      <w:r w:rsidRPr="004E3248">
        <w:rPr>
          <w:rFonts w:ascii="Times New Roman" w:hAnsi="Times New Roman" w:cs="Times New Roman"/>
        </w:rPr>
        <w:lastRenderedPageBreak/>
        <w:t>3.8 Working principal of OAEP padding and unpadding in RS</w:t>
      </w:r>
      <w:r w:rsidR="001B3326">
        <w:rPr>
          <w:noProof/>
        </w:rPr>
        <mc:AlternateContent>
          <mc:Choice Requires="wps">
            <w:drawing>
              <wp:anchor distT="0" distB="0" distL="114300" distR="114300" simplePos="0" relativeHeight="251707392" behindDoc="0" locked="0" layoutInCell="1" allowOverlap="1" wp14:anchorId="47E6C33C" wp14:editId="33E69767">
                <wp:simplePos x="0" y="0"/>
                <wp:positionH relativeFrom="column">
                  <wp:posOffset>192405</wp:posOffset>
                </wp:positionH>
                <wp:positionV relativeFrom="paragraph">
                  <wp:posOffset>8482965</wp:posOffset>
                </wp:positionV>
                <wp:extent cx="594296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55728B50" w14:textId="1069D743" w:rsidR="00A73312" w:rsidRPr="002849D2" w:rsidRDefault="00A73312" w:rsidP="001B3326">
                            <w:pPr>
                              <w:pStyle w:val="Caption"/>
                              <w:jc w:val="center"/>
                              <w:rPr>
                                <w:rFonts w:ascii="Times New Roman" w:hAnsi="Times New Roman" w:cs="Times New Roman"/>
                                <w:noProof/>
                                <w:color w:val="000000" w:themeColor="text1"/>
                                <w:sz w:val="22"/>
                              </w:rPr>
                            </w:pPr>
                            <w:r w:rsidRPr="002849D2">
                              <w:rPr>
                                <w:rFonts w:ascii="Times New Roman" w:hAnsi="Times New Roman" w:cs="Times New Roman"/>
                                <w:b/>
                                <w:color w:val="000000" w:themeColor="text1"/>
                                <w:sz w:val="22"/>
                              </w:rPr>
                              <w:t>Fig.3.6:</w:t>
                            </w:r>
                            <w:r w:rsidRPr="002849D2">
                              <w:rPr>
                                <w:rFonts w:ascii="Times New Roman" w:hAnsi="Times New Roman" w:cs="Times New Roman"/>
                                <w:color w:val="000000" w:themeColor="text1"/>
                                <w:sz w:val="22"/>
                              </w:rPr>
                              <w:t xml:space="preserve"> RSA padding unpadding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6C33C" id="Text Box 37" o:spid="_x0000_s1031" type="#_x0000_t202" style="position:absolute;left:0;text-align:left;margin-left:15.15pt;margin-top:667.95pt;width:467.9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" stroked="f">
                <v:textbox style="mso-fit-shape-to-text:t" inset="0,0,0,0">
                  <w:txbxContent>
                    <w:p w14:paraId="55728B50" w14:textId="1069D743" w:rsidR="00A73312" w:rsidRPr="002849D2" w:rsidRDefault="00A73312" w:rsidP="001B3326">
                      <w:pPr>
                        <w:pStyle w:val="Caption"/>
                        <w:jc w:val="center"/>
                        <w:rPr>
                          <w:rFonts w:ascii="Times New Roman" w:hAnsi="Times New Roman" w:cs="Times New Roman"/>
                          <w:noProof/>
                          <w:color w:val="000000" w:themeColor="text1"/>
                          <w:sz w:val="22"/>
                        </w:rPr>
                      </w:pPr>
                      <w:r w:rsidRPr="002849D2">
                        <w:rPr>
                          <w:rFonts w:ascii="Times New Roman" w:hAnsi="Times New Roman" w:cs="Times New Roman"/>
                          <w:b/>
                          <w:color w:val="000000" w:themeColor="text1"/>
                          <w:sz w:val="22"/>
                        </w:rPr>
                        <w:t>Fig.3.6:</w:t>
                      </w:r>
                      <w:r w:rsidRPr="002849D2">
                        <w:rPr>
                          <w:rFonts w:ascii="Times New Roman" w:hAnsi="Times New Roman" w:cs="Times New Roman"/>
                          <w:color w:val="000000" w:themeColor="text1"/>
                          <w:sz w:val="22"/>
                        </w:rPr>
                        <w:t xml:space="preserve"> RSA padding unpadding</w:t>
                      </w:r>
                    </w:p>
                  </w:txbxContent>
                </v:textbox>
                <w10:wrap type="square"/>
              </v:shape>
            </w:pict>
          </mc:Fallback>
        </mc:AlternateContent>
      </w:r>
      <w:r w:rsidRPr="00BC00AB">
        <w:rPr>
          <w:rFonts w:ascii="Times New Roman" w:hAnsi="Times New Roman" w:cs="Times New Roman"/>
          <w:noProof/>
        </w:rPr>
        <w:drawing>
          <wp:anchor distT="0" distB="0" distL="114300" distR="114300" simplePos="0" relativeHeight="251671552" behindDoc="0" locked="0" layoutInCell="1" allowOverlap="1" wp14:anchorId="592DEFE8" wp14:editId="52597F35">
            <wp:simplePos x="0" y="0"/>
            <wp:positionH relativeFrom="margin">
              <wp:align>center</wp:align>
            </wp:positionH>
            <wp:positionV relativeFrom="paragraph">
              <wp:posOffset>771525</wp:posOffset>
            </wp:positionV>
            <wp:extent cx="5943411" cy="7654636"/>
            <wp:effectExtent l="0" t="0" r="635" b="3810"/>
            <wp:wrapSquare wrapText="bothSides"/>
            <wp:docPr id="11" name="Picture 11" descr="So How Does Padding Work in RSA?. Basically, PKCS#v1.5 is bad, OAEP is… |  by Prof Bill Buchanan OBE | ASecuritySite: When Bob Met Alic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o How Does Padding Work in RSA?. Basically, PKCS#v1.5 is bad, OAEP is… |  by Prof Bill Buchanan OBE | ASecuritySite: When Bob Met Alice | Medi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411" cy="7654636"/>
                    </a:xfrm>
                    <a:prstGeom prst="rect">
                      <a:avLst/>
                    </a:prstGeom>
                    <a:noFill/>
                    <a:ln>
                      <a:noFill/>
                    </a:ln>
                  </pic:spPr>
                </pic:pic>
              </a:graphicData>
            </a:graphic>
          </wp:anchor>
        </w:drawing>
      </w:r>
      <w:r w:rsidR="004E3248">
        <w:rPr>
          <w:rFonts w:ascii="Times New Roman" w:hAnsi="Times New Roman" w:cs="Times New Roman"/>
        </w:rPr>
        <w:t>A</w:t>
      </w:r>
      <w:bookmarkEnd w:id="77"/>
      <w:bookmarkEnd w:id="78"/>
      <w:bookmarkEnd w:id="79"/>
    </w:p>
    <w:p w14:paraId="09DB9887" w14:textId="77777777" w:rsidR="00F66872" w:rsidRPr="00BC00AB" w:rsidRDefault="00F66872" w:rsidP="00F66872">
      <w:pPr>
        <w:spacing w:before="100" w:beforeAutospacing="1" w:after="100" w:afterAutospacing="1"/>
        <w:rPr>
          <w:rFonts w:ascii="Times New Roman" w:eastAsia="Times New Roman" w:hAnsi="Times New Roman" w:cs="Times New Roman"/>
          <w:b/>
          <w:sz w:val="28"/>
          <w:szCs w:val="24"/>
        </w:rPr>
      </w:pPr>
    </w:p>
    <w:p w14:paraId="2F40A87F" w14:textId="1FE30191" w:rsidR="00DE2D3D" w:rsidRDefault="00DE2D3D" w:rsidP="00DE2D3D">
      <w:pPr>
        <w:pStyle w:val="BodyText"/>
      </w:pPr>
      <w:bookmarkStart w:id="80" w:name="_Toc134430964"/>
      <w:bookmarkStart w:id="81" w:name="_Toc134441252"/>
    </w:p>
    <w:p w14:paraId="62BFCDFF" w14:textId="77777777" w:rsidR="00DE2D3D" w:rsidRDefault="00DE2D3D" w:rsidP="00DE2D3D">
      <w:pPr>
        <w:pStyle w:val="BodyText"/>
      </w:pPr>
    </w:p>
    <w:p w14:paraId="2F04AA75" w14:textId="6819578D" w:rsidR="00F66872" w:rsidRDefault="004E3248" w:rsidP="00F023E3">
      <w:pPr>
        <w:pStyle w:val="Heading2"/>
        <w:rPr>
          <w:rFonts w:ascii="Times New Roman" w:hAnsi="Times New Roman" w:cs="Times New Roman"/>
        </w:rPr>
      </w:pPr>
      <w:bookmarkStart w:id="82" w:name="_Toc134628898"/>
      <w:r>
        <w:rPr>
          <w:rFonts w:ascii="Times New Roman" w:hAnsi="Times New Roman" w:cs="Times New Roman"/>
        </w:rPr>
        <w:lastRenderedPageBreak/>
        <w:t>3</w:t>
      </w:r>
      <w:r w:rsidR="00F66872" w:rsidRPr="004E3248">
        <w:rPr>
          <w:rFonts w:ascii="Times New Roman" w:hAnsi="Times New Roman" w:cs="Times New Roman"/>
        </w:rPr>
        <w:t>.9 Working principal of AES Encryption and Decryption</w:t>
      </w:r>
      <w:bookmarkEnd w:id="80"/>
      <w:bookmarkEnd w:id="81"/>
      <w:bookmarkEnd w:id="82"/>
    </w:p>
    <w:p w14:paraId="168E6A5D" w14:textId="0D8E474C" w:rsidR="004D5DC3" w:rsidRPr="004D5DC3" w:rsidRDefault="004D5DC3" w:rsidP="004D5DC3"/>
    <w:p w14:paraId="0E447C92" w14:textId="2651F558" w:rsidR="004D5DC3" w:rsidRDefault="008F760A" w:rsidP="004D5DC3">
      <w:r>
        <w:rPr>
          <w:noProof/>
        </w:rPr>
        <w:drawing>
          <wp:anchor distT="0" distB="0" distL="114300" distR="114300" simplePos="0" relativeHeight="251719680" behindDoc="0" locked="0" layoutInCell="1" allowOverlap="1" wp14:anchorId="6A3CC1ED" wp14:editId="66F9414F">
            <wp:simplePos x="0" y="0"/>
            <wp:positionH relativeFrom="column">
              <wp:posOffset>231775</wp:posOffset>
            </wp:positionH>
            <wp:positionV relativeFrom="paragraph">
              <wp:posOffset>234950</wp:posOffset>
            </wp:positionV>
            <wp:extent cx="5943600" cy="748982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489825"/>
                    </a:xfrm>
                    <a:prstGeom prst="rect">
                      <a:avLst/>
                    </a:prstGeom>
                    <a:noFill/>
                  </pic:spPr>
                </pic:pic>
              </a:graphicData>
            </a:graphic>
          </wp:anchor>
        </w:drawing>
      </w:r>
    </w:p>
    <w:p w14:paraId="58302722" w14:textId="7DC24B77" w:rsidR="004D5DC3" w:rsidRDefault="004D5DC3" w:rsidP="004D5DC3">
      <w:pPr>
        <w:keepNext/>
      </w:pPr>
    </w:p>
    <w:p w14:paraId="7B149572" w14:textId="5D6CB72D" w:rsidR="00DE2D3D" w:rsidRDefault="00DE2D3D" w:rsidP="00DE2D3D">
      <w:pPr>
        <w:pStyle w:val="Caption"/>
        <w:jc w:val="center"/>
        <w:rPr>
          <w:rFonts w:ascii="Times New Roman" w:hAnsi="Times New Roman" w:cs="Times New Roman"/>
          <w:color w:val="auto"/>
          <w:sz w:val="22"/>
        </w:rPr>
      </w:pPr>
    </w:p>
    <w:p w14:paraId="07674B67" w14:textId="1600A966" w:rsidR="001B3326" w:rsidRDefault="001B3326" w:rsidP="001B3326"/>
    <w:p w14:paraId="7315C695" w14:textId="5AAB824C" w:rsidR="001B3326" w:rsidRDefault="001B3326" w:rsidP="001B3326"/>
    <w:p w14:paraId="673E8454" w14:textId="7E07CF81" w:rsidR="00B72712" w:rsidRPr="008F760A" w:rsidRDefault="00DE2D3D" w:rsidP="008F760A">
      <w:pPr>
        <w:pStyle w:val="Caption"/>
        <w:jc w:val="center"/>
        <w:rPr>
          <w:rFonts w:ascii="Times New Roman" w:hAnsi="Times New Roman" w:cs="Times New Roman"/>
          <w:color w:val="auto"/>
          <w:sz w:val="22"/>
        </w:rPr>
      </w:pPr>
      <w:r w:rsidRPr="00347C64">
        <w:rPr>
          <w:rFonts w:ascii="Times New Roman" w:hAnsi="Times New Roman" w:cs="Times New Roman"/>
          <w:b/>
          <w:color w:val="auto"/>
          <w:sz w:val="22"/>
        </w:rPr>
        <w:t>Fig.3.7:</w:t>
      </w:r>
      <w:r w:rsidRPr="00DE2D3D">
        <w:rPr>
          <w:rFonts w:ascii="Times New Roman" w:hAnsi="Times New Roman" w:cs="Times New Roman"/>
          <w:color w:val="auto"/>
          <w:sz w:val="22"/>
        </w:rPr>
        <w:t xml:space="preserve"> AES Encrypting Decryptin</w:t>
      </w:r>
      <w:r>
        <w:rPr>
          <w:rFonts w:ascii="Times New Roman" w:hAnsi="Times New Roman" w:cs="Times New Roman"/>
          <w:color w:val="auto"/>
          <w:sz w:val="22"/>
        </w:rPr>
        <w:t>g</w:t>
      </w:r>
    </w:p>
    <w:p w14:paraId="04CE9889" w14:textId="358FD751" w:rsidR="00F66872" w:rsidRDefault="00F66872" w:rsidP="008F760A">
      <w:pPr>
        <w:pStyle w:val="Heading2"/>
        <w:rPr>
          <w:rFonts w:ascii="Times New Roman" w:hAnsi="Times New Roman" w:cs="Times New Roman"/>
        </w:rPr>
      </w:pPr>
      <w:bookmarkStart w:id="83" w:name="_Toc134430965"/>
      <w:bookmarkStart w:id="84" w:name="_Toc134441253"/>
      <w:bookmarkStart w:id="85" w:name="_Toc134628899"/>
      <w:r w:rsidRPr="004E3248">
        <w:rPr>
          <w:rFonts w:ascii="Times New Roman" w:hAnsi="Times New Roman" w:cs="Times New Roman"/>
        </w:rPr>
        <w:lastRenderedPageBreak/>
        <w:t>3.10 Working principal of RSA Encryption and Decryption</w:t>
      </w:r>
      <w:bookmarkEnd w:id="83"/>
      <w:bookmarkEnd w:id="84"/>
      <w:bookmarkEnd w:id="85"/>
    </w:p>
    <w:p w14:paraId="6A44205B" w14:textId="77777777" w:rsidR="008F760A" w:rsidRPr="008F760A" w:rsidRDefault="008F760A" w:rsidP="008F760A"/>
    <w:p w14:paraId="04BE7619" w14:textId="5E4F97C6" w:rsidR="00F66872" w:rsidRPr="00BC00AB" w:rsidRDefault="008F760A" w:rsidP="00F66872">
      <w:pPr>
        <w:spacing w:before="100" w:beforeAutospacing="1" w:after="100" w:afterAutospacing="1"/>
        <w:rPr>
          <w:rFonts w:ascii="Times New Roman" w:eastAsia="Times New Roman" w:hAnsi="Times New Roman" w:cs="Times New Roman"/>
          <w:sz w:val="24"/>
          <w:szCs w:val="24"/>
        </w:rPr>
      </w:pPr>
      <w:r>
        <w:rPr>
          <w:noProof/>
        </w:rPr>
        <w:drawing>
          <wp:inline distT="0" distB="0" distL="0" distR="0" wp14:anchorId="1D64D0C5" wp14:editId="15C50C10">
            <wp:extent cx="6327775" cy="7924800"/>
            <wp:effectExtent l="0" t="0" r="0" b="0"/>
            <wp:docPr id="56" name="Picture 56" descr="https://www.researchgate.net/publication/334237054/figure/fig2/AS:777126387146752@1562292777978/Block-diagram-of-RSA-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researchgate.net/publication/334237054/figure/fig2/AS:777126387146752@1562292777978/Block-diagram-of-RSA-algorith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76" cy="7930437"/>
                    </a:xfrm>
                    <a:prstGeom prst="rect">
                      <a:avLst/>
                    </a:prstGeom>
                    <a:noFill/>
                    <a:ln>
                      <a:noFill/>
                    </a:ln>
                  </pic:spPr>
                </pic:pic>
              </a:graphicData>
            </a:graphic>
          </wp:inline>
        </w:drawing>
      </w:r>
    </w:p>
    <w:p w14:paraId="1E8F3FA8" w14:textId="2B3E067A" w:rsidR="008F760A" w:rsidRPr="008F760A" w:rsidRDefault="008F760A" w:rsidP="008F760A">
      <w:pPr>
        <w:spacing w:before="100" w:beforeAutospacing="1" w:after="100" w:afterAutospacing="1"/>
        <w:rPr>
          <w:rStyle w:val="Strong"/>
          <w:rFonts w:ascii="Times New Roman" w:hAnsi="Times New Roman" w:cs="Times New Roman"/>
          <w:color w:val="000000"/>
          <w:sz w:val="28"/>
          <w:szCs w:val="24"/>
        </w:rPr>
      </w:pPr>
      <w:r>
        <w:rPr>
          <w:noProof/>
        </w:rPr>
        <mc:AlternateContent>
          <mc:Choice Requires="wps">
            <w:drawing>
              <wp:anchor distT="0" distB="0" distL="114300" distR="114300" simplePos="0" relativeHeight="251713536" behindDoc="0" locked="0" layoutInCell="1" allowOverlap="1" wp14:anchorId="7C406AAA" wp14:editId="61E434CE">
                <wp:simplePos x="0" y="0"/>
                <wp:positionH relativeFrom="column">
                  <wp:posOffset>102235</wp:posOffset>
                </wp:positionH>
                <wp:positionV relativeFrom="paragraph">
                  <wp:posOffset>236855</wp:posOffset>
                </wp:positionV>
                <wp:extent cx="594296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6757F1A7" w14:textId="6387F7CA" w:rsidR="00A73312" w:rsidRPr="002849D2" w:rsidRDefault="00A73312" w:rsidP="001B3326">
                            <w:pPr>
                              <w:pStyle w:val="Caption"/>
                              <w:jc w:val="center"/>
                              <w:rPr>
                                <w:rFonts w:ascii="Times New Roman" w:hAnsi="Times New Roman" w:cs="Times New Roman"/>
                                <w:noProof/>
                                <w:color w:val="000000" w:themeColor="text1"/>
                                <w:sz w:val="22"/>
                              </w:rPr>
                            </w:pPr>
                            <w:r w:rsidRPr="002849D2">
                              <w:rPr>
                                <w:rFonts w:ascii="Times New Roman" w:hAnsi="Times New Roman" w:cs="Times New Roman"/>
                                <w:b/>
                                <w:color w:val="000000" w:themeColor="text1"/>
                                <w:sz w:val="22"/>
                              </w:rPr>
                              <w:t xml:space="preserve">Fig.3.8: </w:t>
                            </w:r>
                            <w:r w:rsidRPr="002849D2">
                              <w:rPr>
                                <w:rFonts w:ascii="Times New Roman" w:hAnsi="Times New Roman" w:cs="Times New Roman"/>
                                <w:color w:val="000000" w:themeColor="text1"/>
                                <w:sz w:val="22"/>
                              </w:rPr>
                              <w:t>RSA Encrypting Decrypting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06AAA" id="Text Box 44" o:spid="_x0000_s1032" type="#_x0000_t202" style="position:absolute;margin-left:8.05pt;margin-top:18.65pt;width:467.9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" stroked="f">
                <v:textbox style="mso-fit-shape-to-text:t" inset="0,0,0,0">
                  <w:txbxContent>
                    <w:p w14:paraId="6757F1A7" w14:textId="6387F7CA" w:rsidR="00A73312" w:rsidRPr="002849D2" w:rsidRDefault="00A73312" w:rsidP="001B3326">
                      <w:pPr>
                        <w:pStyle w:val="Caption"/>
                        <w:jc w:val="center"/>
                        <w:rPr>
                          <w:rFonts w:ascii="Times New Roman" w:hAnsi="Times New Roman" w:cs="Times New Roman"/>
                          <w:noProof/>
                          <w:color w:val="000000" w:themeColor="text1"/>
                          <w:sz w:val="22"/>
                        </w:rPr>
                      </w:pPr>
                      <w:r w:rsidRPr="002849D2">
                        <w:rPr>
                          <w:rFonts w:ascii="Times New Roman" w:hAnsi="Times New Roman" w:cs="Times New Roman"/>
                          <w:b/>
                          <w:color w:val="000000" w:themeColor="text1"/>
                          <w:sz w:val="22"/>
                        </w:rPr>
                        <w:t xml:space="preserve">Fig.3.8: </w:t>
                      </w:r>
                      <w:r w:rsidRPr="002849D2">
                        <w:rPr>
                          <w:rFonts w:ascii="Times New Roman" w:hAnsi="Times New Roman" w:cs="Times New Roman"/>
                          <w:color w:val="000000" w:themeColor="text1"/>
                          <w:sz w:val="22"/>
                        </w:rPr>
                        <w:t>RSA Encrypting Decrypting</w:t>
                      </w:r>
                    </w:p>
                  </w:txbxContent>
                </v:textbox>
                <w10:wrap type="square"/>
              </v:shape>
            </w:pict>
          </mc:Fallback>
        </mc:AlternateContent>
      </w:r>
    </w:p>
    <w:p w14:paraId="5DF3BDA6" w14:textId="63E0BD46" w:rsidR="00F66872" w:rsidRPr="001B3326" w:rsidRDefault="00F66872" w:rsidP="00F023E3">
      <w:pPr>
        <w:pStyle w:val="Heading2"/>
        <w:rPr>
          <w:rFonts w:ascii="Times New Roman" w:hAnsi="Times New Roman" w:cs="Times New Roman"/>
        </w:rPr>
      </w:pPr>
      <w:bookmarkStart w:id="86" w:name="_Toc134430966"/>
      <w:bookmarkStart w:id="87" w:name="_Toc134441254"/>
      <w:bookmarkStart w:id="88" w:name="_Toc134628900"/>
      <w:r w:rsidRPr="001B3326">
        <w:rPr>
          <w:rFonts w:ascii="Times New Roman" w:hAnsi="Times New Roman" w:cs="Times New Roman"/>
        </w:rPr>
        <w:lastRenderedPageBreak/>
        <w:t>3.11 Implementation</w:t>
      </w:r>
      <w:bookmarkEnd w:id="86"/>
      <w:bookmarkEnd w:id="87"/>
      <w:bookmarkEnd w:id="88"/>
    </w:p>
    <w:p w14:paraId="6ABF835C" w14:textId="64CC6BEB" w:rsidR="00F66872" w:rsidRPr="00BC00AB" w:rsidRDefault="00F66872" w:rsidP="00F66872">
      <w:pPr>
        <w:spacing w:before="100" w:beforeAutospacing="1" w:after="100" w:afterAutospacing="1" w:line="360" w:lineRule="auto"/>
        <w:rPr>
          <w:rFonts w:ascii="Times New Roman" w:hAnsi="Times New Roman" w:cs="Times New Roman"/>
          <w:bCs/>
          <w:color w:val="000000"/>
          <w:sz w:val="24"/>
          <w:szCs w:val="24"/>
        </w:rPr>
      </w:pPr>
      <w:r w:rsidRPr="00BC00AB">
        <w:rPr>
          <w:rFonts w:ascii="Times New Roman" w:hAnsi="Times New Roman" w:cs="Times New Roman"/>
          <w:bCs/>
          <w:color w:val="000000"/>
          <w:sz w:val="24"/>
          <w:szCs w:val="24"/>
        </w:rPr>
        <w:t>Applying the proposed methodology for achieving confidentiality and integrity in blockchain transactions using AES and RSA encryption algorithms takes multiple steps. Below is a general description of the implementation process:</w:t>
      </w:r>
    </w:p>
    <w:p w14:paraId="501F5C81" w14:textId="5FAB2D9C" w:rsidR="00F66872" w:rsidRPr="00A009A3" w:rsidRDefault="00F66872" w:rsidP="00F66872">
      <w:pPr>
        <w:pStyle w:val="ListParagraph"/>
        <w:numPr>
          <w:ilvl w:val="0"/>
          <w:numId w:val="6"/>
        </w:numPr>
        <w:spacing w:before="100" w:beforeAutospacing="1" w:after="100" w:afterAutospacing="1" w:line="360" w:lineRule="auto"/>
        <w:rPr>
          <w:rFonts w:ascii="Times New Roman" w:hAnsi="Times New Roman" w:cs="Times New Roman"/>
          <w:bCs/>
          <w:color w:val="000000"/>
          <w:sz w:val="24"/>
          <w:szCs w:val="24"/>
        </w:rPr>
      </w:pPr>
      <w:r w:rsidRPr="00BC00AB">
        <w:rPr>
          <w:rFonts w:ascii="Times New Roman" w:hAnsi="Times New Roman" w:cs="Times New Roman"/>
          <w:bCs/>
          <w:color w:val="000000"/>
          <w:sz w:val="24"/>
          <w:szCs w:val="24"/>
        </w:rPr>
        <w:t>Set up a blockchain network: Initially, you need to build up a blockchain network using an appropriate blockchain platform like Ethereum, Hyperledger Fabric, or Corda. The blockchain network should provide data encryption and decryption.</w:t>
      </w:r>
    </w:p>
    <w:p w14:paraId="5E2C92E9" w14:textId="610CD47D" w:rsidR="00F66872" w:rsidRPr="00A009A3" w:rsidRDefault="00F66872" w:rsidP="00F66872">
      <w:pPr>
        <w:pStyle w:val="ListParagraph"/>
        <w:numPr>
          <w:ilvl w:val="0"/>
          <w:numId w:val="6"/>
        </w:numPr>
        <w:spacing w:before="100" w:beforeAutospacing="1" w:after="100" w:afterAutospacing="1" w:line="360" w:lineRule="auto"/>
        <w:rPr>
          <w:rFonts w:ascii="Times New Roman" w:hAnsi="Times New Roman" w:cs="Times New Roman"/>
          <w:bCs/>
          <w:color w:val="000000"/>
          <w:sz w:val="24"/>
          <w:szCs w:val="24"/>
        </w:rPr>
      </w:pPr>
      <w:r w:rsidRPr="00BC00AB">
        <w:rPr>
          <w:rFonts w:ascii="Times New Roman" w:hAnsi="Times New Roman" w:cs="Times New Roman"/>
          <w:bCs/>
          <w:color w:val="000000"/>
          <w:sz w:val="24"/>
          <w:szCs w:val="24"/>
        </w:rPr>
        <w:t>Build a smart contract: Build a smart contract that includes the code for encrypting and decrypting data using AES and RSA encryption algorithms. The smart contract should also include code for creating digital signatures to assure transaction validity and integrity.</w:t>
      </w:r>
    </w:p>
    <w:p w14:paraId="6F0CCA83" w14:textId="77777777" w:rsidR="00F66872" w:rsidRPr="00A009A3" w:rsidRDefault="00F66872" w:rsidP="00F66872">
      <w:pPr>
        <w:pStyle w:val="ListParagraph"/>
        <w:numPr>
          <w:ilvl w:val="0"/>
          <w:numId w:val="6"/>
        </w:numPr>
        <w:spacing w:before="100" w:beforeAutospacing="1" w:after="100" w:afterAutospacing="1" w:line="360" w:lineRule="auto"/>
        <w:rPr>
          <w:rFonts w:ascii="Times New Roman" w:hAnsi="Times New Roman" w:cs="Times New Roman"/>
          <w:bCs/>
          <w:color w:val="000000"/>
          <w:sz w:val="24"/>
          <w:szCs w:val="24"/>
        </w:rPr>
      </w:pPr>
      <w:r w:rsidRPr="00BC00AB">
        <w:rPr>
          <w:rFonts w:ascii="Times New Roman" w:hAnsi="Times New Roman" w:cs="Times New Roman"/>
          <w:bCs/>
          <w:color w:val="000000"/>
          <w:sz w:val="24"/>
          <w:szCs w:val="24"/>
        </w:rPr>
        <w:t>Define data structure: Specify the data structure that will be used to store the encrypted data on the blockchain. The data structure should include the encrypted data, the encrypted AES key, and the digital signature.</w:t>
      </w:r>
    </w:p>
    <w:p w14:paraId="58C1E392" w14:textId="77777777" w:rsidR="00F66872" w:rsidRPr="00A009A3" w:rsidRDefault="00F66872" w:rsidP="00F66872">
      <w:pPr>
        <w:pStyle w:val="ListParagraph"/>
        <w:numPr>
          <w:ilvl w:val="0"/>
          <w:numId w:val="6"/>
        </w:numPr>
        <w:spacing w:before="100" w:beforeAutospacing="1" w:after="100" w:afterAutospacing="1" w:line="360" w:lineRule="auto"/>
        <w:rPr>
          <w:rFonts w:ascii="Times New Roman" w:hAnsi="Times New Roman" w:cs="Times New Roman"/>
          <w:bCs/>
          <w:color w:val="000000"/>
          <w:sz w:val="24"/>
          <w:szCs w:val="24"/>
        </w:rPr>
      </w:pPr>
      <w:r w:rsidRPr="00BC00AB">
        <w:rPr>
          <w:rFonts w:ascii="Times New Roman" w:hAnsi="Times New Roman" w:cs="Times New Roman"/>
          <w:bCs/>
          <w:color w:val="000000"/>
          <w:sz w:val="24"/>
          <w:szCs w:val="24"/>
        </w:rPr>
        <w:t>Encryption of data: When a patient submits data for a transaction, the data is initially encrypted using AES encryption. The encrypted material is then given to the recipient along with the encrypted AES key, which is encrypted using RSA encryption.</w:t>
      </w:r>
    </w:p>
    <w:p w14:paraId="21444C1B" w14:textId="77777777" w:rsidR="00F66872" w:rsidRPr="00A009A3" w:rsidRDefault="00F66872" w:rsidP="00F66872">
      <w:pPr>
        <w:pStyle w:val="ListParagraph"/>
        <w:numPr>
          <w:ilvl w:val="0"/>
          <w:numId w:val="6"/>
        </w:numPr>
        <w:spacing w:before="100" w:beforeAutospacing="1" w:after="100" w:afterAutospacing="1" w:line="360" w:lineRule="auto"/>
        <w:rPr>
          <w:rFonts w:ascii="Times New Roman" w:hAnsi="Times New Roman" w:cs="Times New Roman"/>
          <w:bCs/>
          <w:color w:val="000000"/>
          <w:sz w:val="24"/>
          <w:szCs w:val="24"/>
        </w:rPr>
      </w:pPr>
      <w:r w:rsidRPr="00BC00AB">
        <w:rPr>
          <w:rFonts w:ascii="Times New Roman" w:hAnsi="Times New Roman" w:cs="Times New Roman"/>
          <w:bCs/>
          <w:color w:val="000000"/>
          <w:sz w:val="24"/>
          <w:szCs w:val="24"/>
        </w:rPr>
        <w:t>Digital Signature: A digital signature is formed using the sender's private key to assure transaction validity and integrity.</w:t>
      </w:r>
    </w:p>
    <w:p w14:paraId="54286925" w14:textId="77777777" w:rsidR="00F66872" w:rsidRPr="00A009A3" w:rsidRDefault="00F66872" w:rsidP="00F66872">
      <w:pPr>
        <w:pStyle w:val="ListParagraph"/>
        <w:numPr>
          <w:ilvl w:val="0"/>
          <w:numId w:val="6"/>
        </w:numPr>
        <w:spacing w:before="100" w:beforeAutospacing="1" w:after="100" w:afterAutospacing="1" w:line="360" w:lineRule="auto"/>
        <w:rPr>
          <w:rFonts w:ascii="Times New Roman" w:hAnsi="Times New Roman" w:cs="Times New Roman"/>
          <w:bCs/>
          <w:color w:val="000000"/>
          <w:sz w:val="24"/>
          <w:szCs w:val="24"/>
        </w:rPr>
      </w:pPr>
      <w:r w:rsidRPr="00BC00AB">
        <w:rPr>
          <w:rFonts w:ascii="Times New Roman" w:hAnsi="Times New Roman" w:cs="Times New Roman"/>
          <w:bCs/>
          <w:color w:val="000000"/>
          <w:sz w:val="24"/>
          <w:szCs w:val="24"/>
        </w:rPr>
        <w:t>Decryption of data: When the recipient receives the encrypted data and encrypted AES key, they can use their private key to decrypt the RSA encrypted AES key. Once they acquire the AES key, they can decode the data via AES decryption.</w:t>
      </w:r>
    </w:p>
    <w:p w14:paraId="2D569944" w14:textId="77777777" w:rsidR="00F66872" w:rsidRPr="00A009A3" w:rsidRDefault="00F66872" w:rsidP="00F66872">
      <w:pPr>
        <w:pStyle w:val="ListParagraph"/>
        <w:numPr>
          <w:ilvl w:val="0"/>
          <w:numId w:val="6"/>
        </w:numPr>
        <w:spacing w:before="100" w:beforeAutospacing="1" w:after="100" w:afterAutospacing="1" w:line="360" w:lineRule="auto"/>
        <w:rPr>
          <w:rFonts w:ascii="Times New Roman" w:hAnsi="Times New Roman" w:cs="Times New Roman"/>
          <w:bCs/>
          <w:color w:val="000000"/>
          <w:sz w:val="24"/>
          <w:szCs w:val="24"/>
        </w:rPr>
      </w:pPr>
      <w:r w:rsidRPr="00BC00AB">
        <w:rPr>
          <w:rFonts w:ascii="Times New Roman" w:hAnsi="Times New Roman" w:cs="Times New Roman"/>
          <w:bCs/>
          <w:color w:val="000000"/>
          <w:sz w:val="24"/>
          <w:szCs w:val="24"/>
        </w:rPr>
        <w:t>Access control: Access control techniques can be developed to ensure that only authorized patient can access and edit the encrypted data on the blockchain.</w:t>
      </w:r>
    </w:p>
    <w:p w14:paraId="6E42A3F6" w14:textId="77777777" w:rsidR="00F66872" w:rsidRPr="00BC00AB" w:rsidRDefault="00F66872" w:rsidP="00F66872">
      <w:pPr>
        <w:pStyle w:val="ListParagraph"/>
        <w:numPr>
          <w:ilvl w:val="0"/>
          <w:numId w:val="6"/>
        </w:numPr>
        <w:spacing w:before="100" w:beforeAutospacing="1" w:after="100" w:afterAutospacing="1" w:line="360" w:lineRule="auto"/>
        <w:rPr>
          <w:rFonts w:ascii="Times New Roman" w:hAnsi="Times New Roman" w:cs="Times New Roman"/>
          <w:bCs/>
          <w:color w:val="000000"/>
          <w:sz w:val="24"/>
          <w:szCs w:val="24"/>
        </w:rPr>
      </w:pPr>
      <w:r w:rsidRPr="00BC00AB">
        <w:rPr>
          <w:rFonts w:ascii="Times New Roman" w:hAnsi="Times New Roman" w:cs="Times New Roman"/>
          <w:bCs/>
          <w:color w:val="000000"/>
          <w:sz w:val="24"/>
          <w:szCs w:val="24"/>
        </w:rPr>
        <w:t>Testing and Evaluation: Finally, the suggested approach should be tested and assessed to confirm its effectiveness and performance in achieving secrecy and integrity in blockchain transactions.</w:t>
      </w:r>
    </w:p>
    <w:p w14:paraId="50494D26" w14:textId="6BC4F910" w:rsidR="00F66872" w:rsidRDefault="00F66872" w:rsidP="00F66872">
      <w:pPr>
        <w:spacing w:before="100" w:beforeAutospacing="1" w:after="100" w:afterAutospacing="1" w:line="360" w:lineRule="auto"/>
        <w:rPr>
          <w:rFonts w:ascii="Times New Roman" w:hAnsi="Times New Roman" w:cs="Times New Roman"/>
          <w:bCs/>
          <w:color w:val="000000"/>
          <w:sz w:val="24"/>
          <w:szCs w:val="24"/>
        </w:rPr>
      </w:pPr>
      <w:r w:rsidRPr="00BC00AB">
        <w:rPr>
          <w:rFonts w:ascii="Times New Roman" w:hAnsi="Times New Roman" w:cs="Times New Roman"/>
          <w:bCs/>
          <w:color w:val="000000"/>
          <w:sz w:val="24"/>
          <w:szCs w:val="24"/>
        </w:rPr>
        <w:t>Overall, applying the proposed methodology for guaranteeing confidential</w:t>
      </w:r>
      <w:r w:rsidR="001B3326">
        <w:rPr>
          <w:rFonts w:ascii="Times New Roman" w:hAnsi="Times New Roman" w:cs="Times New Roman"/>
          <w:bCs/>
          <w:color w:val="000000"/>
          <w:sz w:val="24"/>
          <w:szCs w:val="24"/>
        </w:rPr>
        <w:t xml:space="preserve">ity and integrity in </w:t>
      </w:r>
      <w:r w:rsidRPr="00BC00AB">
        <w:rPr>
          <w:rFonts w:ascii="Times New Roman" w:hAnsi="Times New Roman" w:cs="Times New Roman"/>
          <w:bCs/>
          <w:color w:val="000000"/>
          <w:sz w:val="24"/>
          <w:szCs w:val="24"/>
        </w:rPr>
        <w:t>blockchain transactions utilizing AES and RSA encryption algorithms needs careful design, execution, and testing. With proper implementation and evaluation, this methodology can dramatically boost the security of different blockchain applications, including healthcare.</w:t>
      </w:r>
    </w:p>
    <w:p w14:paraId="4C8B785F" w14:textId="4CAED9F8" w:rsidR="00F66872" w:rsidRDefault="00F66872" w:rsidP="00F66872">
      <w:pPr>
        <w:pStyle w:val="BodyText"/>
        <w:rPr>
          <w:rFonts w:ascii="Times New Roman" w:hAnsi="Times New Roman" w:cs="Times New Roman"/>
          <w:bCs/>
          <w:color w:val="000000"/>
        </w:rPr>
      </w:pPr>
    </w:p>
    <w:p w14:paraId="5CE477CF" w14:textId="6B4F2F76" w:rsidR="00F023E3" w:rsidRDefault="00F023E3" w:rsidP="001B3326">
      <w:pPr>
        <w:pStyle w:val="BodyText"/>
        <w:spacing w:before="7"/>
        <w:rPr>
          <w:rFonts w:ascii="Times New Roman" w:hAnsi="Times New Roman" w:cs="Times New Roman"/>
          <w:b/>
          <w:sz w:val="20"/>
        </w:rPr>
      </w:pPr>
    </w:p>
    <w:p w14:paraId="57DCBE79" w14:textId="77777777" w:rsidR="002E50B1" w:rsidRDefault="002E50B1" w:rsidP="001B3326">
      <w:pPr>
        <w:pStyle w:val="BodyText"/>
        <w:spacing w:before="7"/>
        <w:rPr>
          <w:rFonts w:ascii="Times New Roman" w:hAnsi="Times New Roman" w:cs="Times New Roman"/>
          <w:b/>
          <w:sz w:val="20"/>
        </w:rPr>
      </w:pPr>
    </w:p>
    <w:p w14:paraId="785164A1" w14:textId="77777777" w:rsidR="00F023E3" w:rsidRDefault="00F023E3" w:rsidP="001B3326">
      <w:pPr>
        <w:pStyle w:val="BodyText"/>
        <w:spacing w:before="7"/>
        <w:rPr>
          <w:rFonts w:ascii="Times New Roman" w:hAnsi="Times New Roman" w:cs="Times New Roman"/>
          <w:b/>
          <w:sz w:val="20"/>
        </w:rPr>
      </w:pPr>
    </w:p>
    <w:p w14:paraId="1226462E" w14:textId="2859865D" w:rsidR="00F66872" w:rsidRPr="001B3326" w:rsidRDefault="00F66872" w:rsidP="001B3326">
      <w:pPr>
        <w:pStyle w:val="BodyText"/>
        <w:spacing w:before="7"/>
        <w:rPr>
          <w:rFonts w:ascii="Times New Roman" w:hAnsi="Times New Roman" w:cs="Times New Roman"/>
          <w:b/>
          <w:sz w:val="12"/>
        </w:rPr>
      </w:pPr>
      <w:r>
        <w:rPr>
          <w:noProof/>
        </w:rPr>
        <w:lastRenderedPageBreak/>
        <mc:AlternateContent>
          <mc:Choice Requires="wps">
            <w:drawing>
              <wp:anchor distT="0" distB="0" distL="0" distR="0" simplePos="0" relativeHeight="251680768" behindDoc="1" locked="0" layoutInCell="1" allowOverlap="1" wp14:anchorId="36679531" wp14:editId="3ED3412F">
                <wp:simplePos x="0" y="0"/>
                <wp:positionH relativeFrom="page">
                  <wp:posOffset>724535</wp:posOffset>
                </wp:positionH>
                <wp:positionV relativeFrom="paragraph">
                  <wp:posOffset>107315</wp:posOffset>
                </wp:positionV>
                <wp:extent cx="6111240" cy="1270"/>
                <wp:effectExtent l="0" t="0" r="22860" b="17780"/>
                <wp:wrapTopAndBottom/>
                <wp:docPr id="14"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C548B" id="Freeform 14" o:spid="_x0000_s1026" style="position:absolute;margin-left:57.05pt;margin-top:8.45pt;width:481.2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" path="m,l9624,e" filled="f" strokeweight=".17569mm">
                <v:path arrowok="t" o:connecttype="custom" o:connectlocs="0,0;6111240,0" o:connectangles="0,0"/>
                <w10:wrap type="topAndBottom" anchorx="page"/>
              </v:shape>
            </w:pict>
          </mc:Fallback>
        </mc:AlternateContent>
      </w:r>
    </w:p>
    <w:p w14:paraId="615F1911" w14:textId="12724C4B" w:rsidR="00F66872" w:rsidRPr="001B3326" w:rsidRDefault="001B3326" w:rsidP="001B3326">
      <w:pPr>
        <w:pStyle w:val="Heading1"/>
        <w:rPr>
          <w:rFonts w:ascii="Times New Roman" w:hAnsi="Times New Roman" w:cs="Times New Roman"/>
        </w:rPr>
      </w:pPr>
      <w:bookmarkStart w:id="89" w:name="_Toc134430967"/>
      <w:bookmarkStart w:id="90" w:name="_Toc134441255"/>
      <w:bookmarkStart w:id="91" w:name="_Toc134628901"/>
      <w:r w:rsidRPr="001B3326">
        <w:rPr>
          <w:rFonts w:ascii="Times New Roman" w:hAnsi="Times New Roman" w:cs="Times New Roman"/>
        </w:rPr>
        <w:t>Chapter 4</w:t>
      </w:r>
      <w:r>
        <w:rPr>
          <w:rFonts w:ascii="Times New Roman" w:hAnsi="Times New Roman" w:cs="Times New Roman"/>
        </w:rPr>
        <w:t>: Comparison Among AES, RSA, AES &amp; RSA, RSA &amp; AES</w:t>
      </w:r>
      <w:r w:rsidR="00F66872" w:rsidRPr="001B3326">
        <w:rPr>
          <w:rFonts w:ascii="Times New Roman" w:hAnsi="Times New Roman" w:cs="Times New Roman"/>
        </w:rPr>
        <w:t xml:space="preserve"> Algorithms</w:t>
      </w:r>
      <w:bookmarkEnd w:id="89"/>
      <w:bookmarkEnd w:id="90"/>
      <w:bookmarkEnd w:id="91"/>
    </w:p>
    <w:p w14:paraId="18519086" w14:textId="77777777" w:rsidR="00F66872" w:rsidRPr="00A009A3" w:rsidRDefault="00F66872" w:rsidP="00F66872">
      <w:pPr>
        <w:pStyle w:val="BodyText"/>
        <w:spacing w:before="10"/>
        <w:rPr>
          <w:rFonts w:ascii="Times New Roman" w:hAnsi="Times New Roman" w:cs="Times New Roman"/>
          <w:b/>
          <w:sz w:val="12"/>
        </w:rPr>
      </w:pPr>
      <w:r>
        <w:rPr>
          <w:noProof/>
        </w:rPr>
        <mc:AlternateContent>
          <mc:Choice Requires="wps">
            <w:drawing>
              <wp:anchor distT="0" distB="0" distL="0" distR="0" simplePos="0" relativeHeight="251681792" behindDoc="1" locked="0" layoutInCell="1" allowOverlap="1" wp14:anchorId="49786D62" wp14:editId="2C09231E">
                <wp:simplePos x="0" y="0"/>
                <wp:positionH relativeFrom="page">
                  <wp:posOffset>724535</wp:posOffset>
                </wp:positionH>
                <wp:positionV relativeFrom="paragraph">
                  <wp:posOffset>109220</wp:posOffset>
                </wp:positionV>
                <wp:extent cx="6111240" cy="1270"/>
                <wp:effectExtent l="0" t="0" r="22860" b="17780"/>
                <wp:wrapTopAndBottom/>
                <wp:docPr id="15"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48DB5" id="Freeform 15" o:spid="_x0000_s1026" style="position:absolute;margin-left:57.05pt;margin-top:8.6pt;width:481.2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" path="m,l9624,e" filled="f" strokeweight=".17569mm">
                <v:path arrowok="t" o:connecttype="custom" o:connectlocs="0,0;6111240,0" o:connectangles="0,0"/>
                <w10:wrap type="topAndBottom" anchorx="page"/>
              </v:shape>
            </w:pict>
          </mc:Fallback>
        </mc:AlternateContent>
      </w:r>
    </w:p>
    <w:p w14:paraId="0C221503" w14:textId="77777777" w:rsidR="00F66872" w:rsidRPr="00BC00AB" w:rsidRDefault="00F66872" w:rsidP="00F66872">
      <w:pPr>
        <w:spacing w:line="360" w:lineRule="auto"/>
        <w:rPr>
          <w:rFonts w:ascii="Times New Roman" w:hAnsi="Times New Roman" w:cs="Times New Roman"/>
        </w:rPr>
      </w:pPr>
    </w:p>
    <w:p w14:paraId="3EB9ACDF" w14:textId="3E202132" w:rsidR="00F66872" w:rsidRPr="001B3326" w:rsidRDefault="001B3326" w:rsidP="001B3326">
      <w:pPr>
        <w:pStyle w:val="Heading2"/>
        <w:rPr>
          <w:rFonts w:ascii="Times New Roman" w:hAnsi="Times New Roman" w:cs="Times New Roman"/>
        </w:rPr>
      </w:pPr>
      <w:bookmarkStart w:id="92" w:name="_Toc134430968"/>
      <w:bookmarkStart w:id="93" w:name="_Toc134441256"/>
      <w:bookmarkStart w:id="94" w:name="_Toc134628902"/>
      <w:r w:rsidRPr="001B3326">
        <w:rPr>
          <w:rFonts w:ascii="Times New Roman" w:hAnsi="Times New Roman" w:cs="Times New Roman"/>
        </w:rPr>
        <w:t>4.1 AES &amp; RSA</w:t>
      </w:r>
      <w:r>
        <w:rPr>
          <w:rFonts w:ascii="Times New Roman" w:hAnsi="Times New Roman" w:cs="Times New Roman"/>
        </w:rPr>
        <w:t xml:space="preserve"> </w:t>
      </w:r>
      <w:r w:rsidRPr="001B3326">
        <w:rPr>
          <w:rFonts w:ascii="Times New Roman" w:hAnsi="Times New Roman" w:cs="Times New Roman"/>
        </w:rPr>
        <w:t>Algorithm</w:t>
      </w:r>
      <w:bookmarkEnd w:id="92"/>
      <w:bookmarkEnd w:id="93"/>
      <w:bookmarkEnd w:id="94"/>
    </w:p>
    <w:p w14:paraId="724381FB" w14:textId="77777777" w:rsidR="001B3326" w:rsidRPr="001B3326" w:rsidRDefault="001B3326" w:rsidP="001B3326"/>
    <w:p w14:paraId="7429CBDD" w14:textId="73FFB291" w:rsidR="00F66872" w:rsidRPr="004E3248" w:rsidRDefault="00F66872" w:rsidP="00F66872">
      <w:pPr>
        <w:pStyle w:val="Heading3"/>
        <w:rPr>
          <w:rFonts w:ascii="Times New Roman" w:hAnsi="Times New Roman" w:cs="Times New Roman"/>
          <w:sz w:val="32"/>
          <w:szCs w:val="32"/>
        </w:rPr>
      </w:pPr>
      <w:bookmarkStart w:id="95" w:name="_Toc134430969"/>
      <w:bookmarkStart w:id="96" w:name="_Toc134441257"/>
      <w:bookmarkStart w:id="97" w:name="_Toc134628903"/>
      <w:r w:rsidRPr="004E3248">
        <w:rPr>
          <w:rFonts w:ascii="Times New Roman" w:hAnsi="Times New Roman" w:cs="Times New Roman"/>
          <w:sz w:val="32"/>
          <w:szCs w:val="32"/>
        </w:rPr>
        <w:t>4.1.1 Pseudocode</w:t>
      </w:r>
      <w:r w:rsidR="003B608D">
        <w:rPr>
          <w:rFonts w:ascii="Times New Roman" w:hAnsi="Times New Roman" w:cs="Times New Roman"/>
          <w:sz w:val="32"/>
          <w:szCs w:val="32"/>
        </w:rPr>
        <w:t xml:space="preserve"> of </w:t>
      </w:r>
      <w:r w:rsidR="003B608D" w:rsidRPr="00541C78">
        <w:rPr>
          <w:rFonts w:ascii="Times New Roman" w:hAnsi="Times New Roman" w:cs="Times New Roman"/>
          <w:sz w:val="32"/>
          <w:szCs w:val="32"/>
        </w:rPr>
        <w:t>AES &amp; RSA Algorithm</w:t>
      </w:r>
      <w:bookmarkEnd w:id="95"/>
      <w:bookmarkEnd w:id="96"/>
      <w:r w:rsidR="00C31785">
        <w:rPr>
          <w:rFonts w:ascii="Times New Roman" w:hAnsi="Times New Roman" w:cs="Times New Roman"/>
          <w:sz w:val="32"/>
          <w:szCs w:val="32"/>
        </w:rPr>
        <w:t xml:space="preserve"> (Comparison)</w:t>
      </w:r>
      <w:bookmarkEnd w:id="97"/>
    </w:p>
    <w:p w14:paraId="47DEEE5C" w14:textId="77777777" w:rsidR="001B3326"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import</w:t>
      </w:r>
      <w:r w:rsidR="001B3326">
        <w:rPr>
          <w:rFonts w:ascii="Times New Roman" w:eastAsia="Times New Roman" w:hAnsi="Times New Roman" w:cs="Times New Roman"/>
          <w:sz w:val="24"/>
          <w:szCs w:val="24"/>
        </w:rPr>
        <w:t xml:space="preserve"> required libraries and modules</w:t>
      </w:r>
    </w:p>
    <w:p w14:paraId="5512B80A" w14:textId="0EA0BF7E"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load_csv_data(filename):</w:t>
      </w:r>
    </w:p>
    <w:p w14:paraId="4A2B3D8A"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data = []</w:t>
      </w:r>
    </w:p>
    <w:p w14:paraId="77E4A2CF"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header = []</w:t>
      </w:r>
    </w:p>
    <w:p w14:paraId="1946CA93"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open the file with given filename in read binary mode</w:t>
      </w:r>
    </w:p>
    <w:p w14:paraId="4BD6281E"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detect the file encoding using chardet</w:t>
      </w:r>
    </w:p>
    <w:p w14:paraId="71CDE202"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open the file with given filename in read mode using detected encoding</w:t>
      </w:r>
    </w:p>
    <w:p w14:paraId="02646223"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read the header from the file and store it in the header variable</w:t>
      </w:r>
    </w:p>
    <w:p w14:paraId="6015927C"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read the data from the file and extend it to the data list</w:t>
      </w:r>
    </w:p>
    <w:p w14:paraId="6BE9A22A" w14:textId="4EA241F1" w:rsidR="00F66872" w:rsidRPr="00BC00AB" w:rsidRDefault="001B3326" w:rsidP="001B332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the data and header</w:t>
      </w:r>
    </w:p>
    <w:p w14:paraId="7CFF09E2"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aes_encrypt(key, iv, data_set):</w:t>
      </w:r>
    </w:p>
    <w:p w14:paraId="5F2B2134"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encrypted_data_set = []</w:t>
      </w:r>
    </w:p>
    <w:p w14:paraId="14A5BCB5"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for data in data_set:</w:t>
      </w:r>
    </w:p>
    <w:p w14:paraId="3545260D"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pad the data to the block size of the cipher</w:t>
      </w:r>
    </w:p>
    <w:p w14:paraId="38D18056"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create the cipher object</w:t>
      </w:r>
    </w:p>
    <w:p w14:paraId="5835453F"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encrypt the padded data</w:t>
      </w:r>
    </w:p>
    <w:p w14:paraId="0EAE7235"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add the encrypted data to the list of encrypted data</w:t>
      </w:r>
    </w:p>
    <w:p w14:paraId="62BCFB1C" w14:textId="55FCE783" w:rsidR="00F66872" w:rsidRPr="00BC00AB" w:rsidRDefault="001B3326" w:rsidP="001B332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encrypted_data_set</w:t>
      </w:r>
    </w:p>
    <w:p w14:paraId="06FA5311"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aes_decrypt(key, iv, encrypted_data_set):</w:t>
      </w:r>
    </w:p>
    <w:p w14:paraId="4C516A3F"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decrypted_data_set = []</w:t>
      </w:r>
    </w:p>
    <w:p w14:paraId="6A65E021"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lastRenderedPageBreak/>
        <w:t xml:space="preserve">    for encrypted_data in encrypted_data_set:</w:t>
      </w:r>
    </w:p>
    <w:p w14:paraId="61544BBF"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create the cipher object</w:t>
      </w:r>
    </w:p>
    <w:p w14:paraId="79EABE97"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decrypt the encrypted data</w:t>
      </w:r>
    </w:p>
    <w:p w14:paraId="3D9EAFC0"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unpad the decrypted data</w:t>
      </w:r>
    </w:p>
    <w:p w14:paraId="0BC92D33"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add the decrypted data to the list of decrypted data</w:t>
      </w:r>
    </w:p>
    <w:p w14:paraId="4F01F84E" w14:textId="57132C22" w:rsidR="00F66872" w:rsidRPr="00BC00AB" w:rsidRDefault="001B3326" w:rsidP="001B332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decrypted_data_set</w:t>
      </w:r>
    </w:p>
    <w:p w14:paraId="199FA1F4"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rsa_encrypt(public_key, plaintext):</w:t>
      </w:r>
    </w:p>
    <w:p w14:paraId="1C14CA69"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encrypt the plaintext using RSA public key and OAEP padding</w:t>
      </w:r>
    </w:p>
    <w:p w14:paraId="4A309DDF" w14:textId="175992A1" w:rsidR="00F66872" w:rsidRPr="00BC00AB" w:rsidRDefault="001B3326" w:rsidP="001B332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the encrypted key</w:t>
      </w:r>
    </w:p>
    <w:p w14:paraId="46254A54"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rsa_decrypt(private_key, encrypted_key):</w:t>
      </w:r>
    </w:p>
    <w:p w14:paraId="1FA15BF3"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decrypt the encrypted key using RSA private key and OAEP padding</w:t>
      </w:r>
    </w:p>
    <w:p w14:paraId="21655755" w14:textId="648CBC67" w:rsidR="00F66872" w:rsidRPr="00BC00AB" w:rsidRDefault="001B3326" w:rsidP="001B332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the decrypted key</w:t>
      </w:r>
    </w:p>
    <w:p w14:paraId="47D40955"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main():</w:t>
      </w:r>
    </w:p>
    <w:p w14:paraId="2C76D739"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load data from CSV file</w:t>
      </w:r>
    </w:p>
    <w:p w14:paraId="662B7B46"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generate RSA key pair</w:t>
      </w:r>
    </w:p>
    <w:p w14:paraId="2D2516E7"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perform AES encryption on the loaded data using randomly generated key and initialization vector</w:t>
      </w:r>
    </w:p>
    <w:p w14:paraId="02EC7A08"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perform RSA encryption on the generated key</w:t>
      </w:r>
    </w:p>
    <w:p w14:paraId="45123DC7"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perform RSA decryption on the encrypted key using the private key</w:t>
      </w:r>
    </w:p>
    <w:p w14:paraId="67D8CFF6"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assert that the decrypted key matches the original key</w:t>
      </w:r>
    </w:p>
    <w:p w14:paraId="6D43EC68" w14:textId="60AA85DB"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perform AES decryption on the encrypted data using the decrypte</w:t>
      </w:r>
      <w:r w:rsidR="001B3326">
        <w:rPr>
          <w:rFonts w:ascii="Times New Roman" w:eastAsia="Times New Roman" w:hAnsi="Times New Roman" w:cs="Times New Roman"/>
          <w:sz w:val="24"/>
          <w:szCs w:val="24"/>
        </w:rPr>
        <w:t>d key and initialization vector</w:t>
      </w:r>
    </w:p>
    <w:p w14:paraId="61D153B5" w14:textId="77777777" w:rsidR="00F66872" w:rsidRPr="00BC00AB"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if __name__ is '__main__':</w:t>
      </w:r>
    </w:p>
    <w:p w14:paraId="36851F65" w14:textId="57CD04DE" w:rsidR="00F66872" w:rsidRDefault="00F66872" w:rsidP="001B3326">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call the main function</w:t>
      </w:r>
    </w:p>
    <w:p w14:paraId="6F40A032" w14:textId="15B906F4" w:rsidR="001B3326" w:rsidRDefault="001B3326" w:rsidP="001B3326">
      <w:pPr>
        <w:spacing w:before="100" w:beforeAutospacing="1" w:after="100" w:afterAutospacing="1"/>
        <w:rPr>
          <w:rFonts w:ascii="Times New Roman" w:eastAsia="Times New Roman" w:hAnsi="Times New Roman" w:cs="Times New Roman"/>
          <w:sz w:val="24"/>
          <w:szCs w:val="24"/>
        </w:rPr>
      </w:pPr>
    </w:p>
    <w:p w14:paraId="764C8751" w14:textId="502061E9" w:rsidR="001B3326" w:rsidRDefault="001B3326" w:rsidP="001B3326">
      <w:pPr>
        <w:spacing w:before="100" w:beforeAutospacing="1" w:after="100" w:afterAutospacing="1"/>
        <w:rPr>
          <w:rFonts w:ascii="Times New Roman" w:eastAsia="Times New Roman" w:hAnsi="Times New Roman" w:cs="Times New Roman"/>
          <w:sz w:val="24"/>
          <w:szCs w:val="24"/>
        </w:rPr>
      </w:pPr>
    </w:p>
    <w:p w14:paraId="0559109F" w14:textId="483DD476" w:rsidR="001B3326" w:rsidRDefault="001B3326" w:rsidP="001B3326">
      <w:pPr>
        <w:spacing w:before="100" w:beforeAutospacing="1" w:after="100" w:afterAutospacing="1"/>
        <w:rPr>
          <w:rFonts w:ascii="Times New Roman" w:eastAsia="Times New Roman" w:hAnsi="Times New Roman" w:cs="Times New Roman"/>
          <w:sz w:val="24"/>
          <w:szCs w:val="24"/>
        </w:rPr>
      </w:pPr>
    </w:p>
    <w:p w14:paraId="6ADFB857" w14:textId="77777777" w:rsidR="00F023E3" w:rsidRDefault="00F023E3" w:rsidP="00F023E3">
      <w:pPr>
        <w:pStyle w:val="Heading4"/>
        <w:rPr>
          <w:rFonts w:ascii="Times New Roman" w:eastAsia="Times New Roman" w:hAnsi="Times New Roman" w:cs="Times New Roman"/>
          <w:b w:val="0"/>
          <w:bCs w:val="0"/>
        </w:rPr>
      </w:pPr>
    </w:p>
    <w:p w14:paraId="47A9D587" w14:textId="77777777" w:rsidR="00F023E3" w:rsidRDefault="00F023E3" w:rsidP="00F023E3">
      <w:pPr>
        <w:pStyle w:val="Heading4"/>
        <w:rPr>
          <w:rFonts w:ascii="Times New Roman" w:eastAsia="Times New Roman" w:hAnsi="Times New Roman" w:cs="Times New Roman"/>
          <w:b w:val="0"/>
          <w:bCs w:val="0"/>
        </w:rPr>
      </w:pPr>
    </w:p>
    <w:p w14:paraId="2C123AF6" w14:textId="77936F41" w:rsidR="00F66872" w:rsidRPr="004E3248" w:rsidRDefault="00F66872" w:rsidP="00F023E3">
      <w:pPr>
        <w:pStyle w:val="Heading4"/>
        <w:rPr>
          <w:rFonts w:ascii="Times New Roman" w:hAnsi="Times New Roman" w:cs="Times New Roman"/>
          <w:sz w:val="28"/>
          <w:szCs w:val="28"/>
        </w:rPr>
      </w:pPr>
      <w:bookmarkStart w:id="98" w:name="_Toc134430970"/>
      <w:bookmarkStart w:id="99" w:name="_Toc134441258"/>
      <w:bookmarkStart w:id="100" w:name="_Toc134628904"/>
      <w:r w:rsidRPr="004E3248">
        <w:rPr>
          <w:rFonts w:ascii="Times New Roman" w:hAnsi="Times New Roman" w:cs="Times New Roman"/>
          <w:sz w:val="28"/>
          <w:szCs w:val="28"/>
        </w:rPr>
        <w:lastRenderedPageBreak/>
        <w:t>4.1.2 Evolution</w:t>
      </w:r>
      <w:r w:rsidR="001B3326" w:rsidRPr="004E3248">
        <w:rPr>
          <w:rFonts w:ascii="Times New Roman" w:hAnsi="Times New Roman" w:cs="Times New Roman"/>
          <w:sz w:val="28"/>
          <w:szCs w:val="28"/>
        </w:rPr>
        <w:t xml:space="preserve"> of AES &amp; RSA Algorithm</w:t>
      </w:r>
      <w:bookmarkEnd w:id="98"/>
      <w:bookmarkEnd w:id="99"/>
      <w:bookmarkEnd w:id="100"/>
    </w:p>
    <w:p w14:paraId="526CBDF7" w14:textId="77777777" w:rsidR="00F66872" w:rsidRPr="00BC00AB" w:rsidRDefault="00F66872" w:rsidP="00F66872">
      <w:pPr>
        <w:rPr>
          <w:rFonts w:ascii="Times New Roman" w:hAnsi="Times New Roman" w:cs="Times New Roman"/>
        </w:rPr>
      </w:pPr>
    </w:p>
    <w:tbl>
      <w:tblPr>
        <w:tblStyle w:val="GridTable4-Accent1"/>
        <w:tblW w:w="10345" w:type="dxa"/>
        <w:tblLook w:val="04A0" w:firstRow="1" w:lastRow="0" w:firstColumn="1" w:lastColumn="0" w:noHBand="0" w:noVBand="1"/>
      </w:tblPr>
      <w:tblGrid>
        <w:gridCol w:w="657"/>
        <w:gridCol w:w="766"/>
        <w:gridCol w:w="746"/>
        <w:gridCol w:w="886"/>
        <w:gridCol w:w="746"/>
        <w:gridCol w:w="6881"/>
      </w:tblGrid>
      <w:tr w:rsidR="00F66872" w:rsidRPr="00BC00AB" w14:paraId="4B44B74A" w14:textId="77777777" w:rsidTr="00F66872">
        <w:trPr>
          <w:cnfStyle w:val="100000000000" w:firstRow="1" w:lastRow="0" w:firstColumn="0" w:lastColumn="0" w:oddVBand="0" w:evenVBand="0" w:oddHBand="0"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0" w:type="auto"/>
            <w:hideMark/>
          </w:tcPr>
          <w:p w14:paraId="30C09B53" w14:textId="77777777" w:rsidR="00F66872" w:rsidRPr="00BC00AB" w:rsidRDefault="00F66872" w:rsidP="00F66872">
            <w:pPr>
              <w:spacing w:before="480" w:after="480"/>
              <w:jc w:val="center"/>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ncalls</w:t>
            </w:r>
          </w:p>
        </w:tc>
        <w:tc>
          <w:tcPr>
            <w:tcW w:w="0" w:type="auto"/>
            <w:hideMark/>
          </w:tcPr>
          <w:p w14:paraId="68139CE3"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tottime</w:t>
            </w:r>
          </w:p>
        </w:tc>
        <w:tc>
          <w:tcPr>
            <w:tcW w:w="0" w:type="auto"/>
            <w:hideMark/>
          </w:tcPr>
          <w:p w14:paraId="53769338"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percall</w:t>
            </w:r>
          </w:p>
        </w:tc>
        <w:tc>
          <w:tcPr>
            <w:tcW w:w="0" w:type="auto"/>
            <w:hideMark/>
          </w:tcPr>
          <w:p w14:paraId="06FAB49F"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cumtime</w:t>
            </w:r>
          </w:p>
        </w:tc>
        <w:tc>
          <w:tcPr>
            <w:tcW w:w="0" w:type="auto"/>
            <w:hideMark/>
          </w:tcPr>
          <w:p w14:paraId="5AEFF31B"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percall</w:t>
            </w:r>
          </w:p>
        </w:tc>
        <w:tc>
          <w:tcPr>
            <w:tcW w:w="6754" w:type="dxa"/>
            <w:hideMark/>
          </w:tcPr>
          <w:p w14:paraId="424E2741"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filename:lineno(function)</w:t>
            </w:r>
          </w:p>
        </w:tc>
      </w:tr>
      <w:tr w:rsidR="00F66872" w:rsidRPr="00BC00AB" w14:paraId="5C764761" w14:textId="77777777" w:rsidTr="00F66872">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0" w:type="auto"/>
            <w:hideMark/>
          </w:tcPr>
          <w:p w14:paraId="26386115" w14:textId="77777777" w:rsidR="00F66872" w:rsidRPr="00BC00AB" w:rsidRDefault="00F66872" w:rsidP="00F66872">
            <w:pPr>
              <w:spacing w:before="480" w:after="48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1</w:t>
            </w:r>
          </w:p>
        </w:tc>
        <w:tc>
          <w:tcPr>
            <w:tcW w:w="0" w:type="auto"/>
            <w:hideMark/>
          </w:tcPr>
          <w:p w14:paraId="5BF13C3E"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0.215</w:t>
            </w:r>
          </w:p>
        </w:tc>
        <w:tc>
          <w:tcPr>
            <w:tcW w:w="0" w:type="auto"/>
            <w:hideMark/>
          </w:tcPr>
          <w:p w14:paraId="50A0F9A7"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0.215</w:t>
            </w:r>
          </w:p>
        </w:tc>
        <w:tc>
          <w:tcPr>
            <w:tcW w:w="0" w:type="auto"/>
            <w:hideMark/>
          </w:tcPr>
          <w:p w14:paraId="4A96616C"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1.7</w:t>
            </w:r>
          </w:p>
        </w:tc>
        <w:tc>
          <w:tcPr>
            <w:tcW w:w="0" w:type="auto"/>
            <w:hideMark/>
          </w:tcPr>
          <w:p w14:paraId="06243957"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1.7</w:t>
            </w:r>
          </w:p>
        </w:tc>
        <w:tc>
          <w:tcPr>
            <w:tcW w:w="6754" w:type="dxa"/>
            <w:hideMark/>
          </w:tcPr>
          <w:p w14:paraId="36B86E8F"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Combain_Algorithom_AES_For_Encrypt_And_RSE_For_Key_Encrypt.py:31(aes_encrypt)</w:t>
            </w:r>
          </w:p>
        </w:tc>
      </w:tr>
      <w:tr w:rsidR="00F66872" w:rsidRPr="00BC00AB" w14:paraId="338B0B22" w14:textId="77777777" w:rsidTr="00F66872">
        <w:trPr>
          <w:trHeight w:val="926"/>
        </w:trPr>
        <w:tc>
          <w:tcPr>
            <w:cnfStyle w:val="001000000000" w:firstRow="0" w:lastRow="0" w:firstColumn="1" w:lastColumn="0" w:oddVBand="0" w:evenVBand="0" w:oddHBand="0" w:evenHBand="0" w:firstRowFirstColumn="0" w:firstRowLastColumn="0" w:lastRowFirstColumn="0" w:lastRowLastColumn="0"/>
            <w:tcW w:w="0" w:type="auto"/>
            <w:hideMark/>
          </w:tcPr>
          <w:p w14:paraId="409D2F80" w14:textId="77777777" w:rsidR="00F66872" w:rsidRPr="00BC00AB" w:rsidRDefault="00F66872" w:rsidP="00F66872">
            <w:pPr>
              <w:spacing w:before="480" w:after="48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1</w:t>
            </w:r>
          </w:p>
        </w:tc>
        <w:tc>
          <w:tcPr>
            <w:tcW w:w="0" w:type="auto"/>
            <w:hideMark/>
          </w:tcPr>
          <w:p w14:paraId="6934247A"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w:t>
            </w:r>
          </w:p>
        </w:tc>
        <w:tc>
          <w:tcPr>
            <w:tcW w:w="0" w:type="auto"/>
            <w:hideMark/>
          </w:tcPr>
          <w:p w14:paraId="10685A81"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w:t>
            </w:r>
          </w:p>
        </w:tc>
        <w:tc>
          <w:tcPr>
            <w:tcW w:w="0" w:type="auto"/>
            <w:hideMark/>
          </w:tcPr>
          <w:p w14:paraId="0E64B5D9"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w:t>
            </w:r>
          </w:p>
        </w:tc>
        <w:tc>
          <w:tcPr>
            <w:tcW w:w="0" w:type="auto"/>
            <w:hideMark/>
          </w:tcPr>
          <w:p w14:paraId="48A0F509"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w:t>
            </w:r>
          </w:p>
        </w:tc>
        <w:tc>
          <w:tcPr>
            <w:tcW w:w="6754" w:type="dxa"/>
            <w:hideMark/>
          </w:tcPr>
          <w:p w14:paraId="61E544BE"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Combain_Algorithom_AES_For_Encrypt_And_RSE_For_Key_Encrypt.py:68(rsa_encrypt)</w:t>
            </w:r>
          </w:p>
        </w:tc>
      </w:tr>
      <w:tr w:rsidR="00F66872" w:rsidRPr="00BC00AB" w14:paraId="1601702C" w14:textId="77777777" w:rsidTr="00F66872">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0" w:type="auto"/>
            <w:hideMark/>
          </w:tcPr>
          <w:p w14:paraId="7836F695" w14:textId="77777777" w:rsidR="00F66872" w:rsidRPr="00BC00AB" w:rsidRDefault="00F66872" w:rsidP="00F66872">
            <w:pPr>
              <w:spacing w:before="480" w:after="48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1</w:t>
            </w:r>
          </w:p>
        </w:tc>
        <w:tc>
          <w:tcPr>
            <w:tcW w:w="0" w:type="auto"/>
            <w:hideMark/>
          </w:tcPr>
          <w:p w14:paraId="6F9EAD29"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w:t>
            </w:r>
          </w:p>
        </w:tc>
        <w:tc>
          <w:tcPr>
            <w:tcW w:w="0" w:type="auto"/>
            <w:hideMark/>
          </w:tcPr>
          <w:p w14:paraId="3565E1A0"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w:t>
            </w:r>
          </w:p>
        </w:tc>
        <w:tc>
          <w:tcPr>
            <w:tcW w:w="0" w:type="auto"/>
            <w:hideMark/>
          </w:tcPr>
          <w:p w14:paraId="208D87FA"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0.1</w:t>
            </w:r>
          </w:p>
        </w:tc>
        <w:tc>
          <w:tcPr>
            <w:tcW w:w="0" w:type="auto"/>
            <w:hideMark/>
          </w:tcPr>
          <w:p w14:paraId="70A634EB"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0.1</w:t>
            </w:r>
          </w:p>
        </w:tc>
        <w:tc>
          <w:tcPr>
            <w:tcW w:w="6754" w:type="dxa"/>
            <w:hideMark/>
          </w:tcPr>
          <w:p w14:paraId="334916EE"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Combain_Algorithom_AES_For_Encrypt_And_RSE_For_Key_Encrypt.py:79(rsa_decrypt)</w:t>
            </w:r>
          </w:p>
        </w:tc>
      </w:tr>
      <w:tr w:rsidR="00F66872" w:rsidRPr="00BC00AB" w14:paraId="25F42955" w14:textId="77777777" w:rsidTr="00F66872">
        <w:trPr>
          <w:trHeight w:val="572"/>
        </w:trPr>
        <w:tc>
          <w:tcPr>
            <w:cnfStyle w:val="001000000000" w:firstRow="0" w:lastRow="0" w:firstColumn="1" w:lastColumn="0" w:oddVBand="0" w:evenVBand="0" w:oddHBand="0" w:evenHBand="0" w:firstRowFirstColumn="0" w:firstRowLastColumn="0" w:lastRowFirstColumn="0" w:lastRowLastColumn="0"/>
            <w:tcW w:w="0" w:type="auto"/>
            <w:hideMark/>
          </w:tcPr>
          <w:p w14:paraId="5038F4F1" w14:textId="77777777" w:rsidR="00F66872" w:rsidRPr="00BC00AB" w:rsidRDefault="00F66872" w:rsidP="00F66872">
            <w:pPr>
              <w:spacing w:before="480" w:after="48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1</w:t>
            </w:r>
          </w:p>
        </w:tc>
        <w:tc>
          <w:tcPr>
            <w:tcW w:w="0" w:type="auto"/>
            <w:hideMark/>
          </w:tcPr>
          <w:p w14:paraId="34199ACB"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0.209</w:t>
            </w:r>
          </w:p>
        </w:tc>
        <w:tc>
          <w:tcPr>
            <w:tcW w:w="0" w:type="auto"/>
            <w:hideMark/>
          </w:tcPr>
          <w:p w14:paraId="55541E09"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0.209</w:t>
            </w:r>
          </w:p>
        </w:tc>
        <w:tc>
          <w:tcPr>
            <w:tcW w:w="0" w:type="auto"/>
            <w:hideMark/>
          </w:tcPr>
          <w:p w14:paraId="17111344"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1.646</w:t>
            </w:r>
          </w:p>
        </w:tc>
        <w:tc>
          <w:tcPr>
            <w:tcW w:w="0" w:type="auto"/>
            <w:hideMark/>
          </w:tcPr>
          <w:p w14:paraId="051CE2EF"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1.646</w:t>
            </w:r>
          </w:p>
        </w:tc>
        <w:tc>
          <w:tcPr>
            <w:tcW w:w="6754" w:type="dxa"/>
            <w:hideMark/>
          </w:tcPr>
          <w:p w14:paraId="403AAC63" w14:textId="77777777" w:rsidR="00F66872" w:rsidRPr="00BC00AB" w:rsidRDefault="00F66872" w:rsidP="001B3326">
            <w:pPr>
              <w:keepNext/>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Combain_Algorithom_AES_For_Encrypt_And_RSE_For_Key_Encrypt.py:53(aes_decrypt)</w:t>
            </w:r>
          </w:p>
        </w:tc>
      </w:tr>
    </w:tbl>
    <w:p w14:paraId="0B46FB39" w14:textId="77777777" w:rsidR="001B3326" w:rsidRDefault="001B3326" w:rsidP="001B3326">
      <w:pPr>
        <w:pStyle w:val="Caption"/>
        <w:jc w:val="center"/>
      </w:pPr>
    </w:p>
    <w:p w14:paraId="22E273C7" w14:textId="41B6A7FA" w:rsidR="00F66872" w:rsidRPr="002849D2" w:rsidRDefault="00BC6D23" w:rsidP="001B3326">
      <w:pPr>
        <w:pStyle w:val="Caption"/>
        <w:jc w:val="center"/>
        <w:rPr>
          <w:rFonts w:ascii="Times New Roman" w:hAnsi="Times New Roman" w:cs="Times New Roman"/>
          <w:b/>
          <w:bCs/>
          <w:color w:val="000000" w:themeColor="text1"/>
          <w:sz w:val="22"/>
        </w:rPr>
      </w:pPr>
      <w:r w:rsidRPr="002849D2">
        <w:rPr>
          <w:rFonts w:ascii="Times New Roman" w:hAnsi="Times New Roman" w:cs="Times New Roman"/>
          <w:b/>
          <w:color w:val="000000" w:themeColor="text1"/>
          <w:sz w:val="22"/>
        </w:rPr>
        <w:t>Table. 4-</w:t>
      </w:r>
      <w:r w:rsidR="001B3326" w:rsidRPr="002849D2">
        <w:rPr>
          <w:rFonts w:ascii="Times New Roman" w:hAnsi="Times New Roman" w:cs="Times New Roman"/>
          <w:b/>
          <w:color w:val="000000" w:themeColor="text1"/>
          <w:sz w:val="22"/>
        </w:rPr>
        <w:t>A:</w:t>
      </w:r>
      <w:r w:rsidR="001B3326" w:rsidRPr="002849D2">
        <w:rPr>
          <w:rFonts w:ascii="Times New Roman" w:hAnsi="Times New Roman" w:cs="Times New Roman"/>
          <w:color w:val="000000" w:themeColor="text1"/>
          <w:sz w:val="22"/>
        </w:rPr>
        <w:t xml:space="preserve"> Evolution </w:t>
      </w:r>
      <w:r w:rsidR="005F56E1" w:rsidRPr="002849D2">
        <w:rPr>
          <w:rFonts w:ascii="Times New Roman" w:hAnsi="Times New Roman" w:cs="Times New Roman"/>
          <w:color w:val="000000" w:themeColor="text1"/>
          <w:sz w:val="22"/>
        </w:rPr>
        <w:t>of</w:t>
      </w:r>
      <w:r w:rsidR="001B3326" w:rsidRPr="002849D2">
        <w:rPr>
          <w:rFonts w:ascii="Times New Roman" w:hAnsi="Times New Roman" w:cs="Times New Roman"/>
          <w:color w:val="000000" w:themeColor="text1"/>
          <w:sz w:val="22"/>
        </w:rPr>
        <w:t xml:space="preserve"> AES &amp; RSA</w:t>
      </w:r>
      <w:r w:rsidR="005F56E1" w:rsidRPr="002849D2">
        <w:rPr>
          <w:rFonts w:ascii="Times New Roman" w:hAnsi="Times New Roman" w:cs="Times New Roman"/>
          <w:color w:val="000000" w:themeColor="text1"/>
          <w:sz w:val="22"/>
        </w:rPr>
        <w:t xml:space="preserve"> algorithm</w:t>
      </w:r>
    </w:p>
    <w:p w14:paraId="41B598BD" w14:textId="77777777" w:rsidR="001B3326" w:rsidRDefault="00F66872" w:rsidP="00F7732D">
      <w:pPr>
        <w:spacing w:before="100" w:beforeAutospacing="1" w:after="100" w:afterAutospacing="1" w:line="360" w:lineRule="auto"/>
        <w:rPr>
          <w:rFonts w:ascii="Times New Roman" w:hAnsi="Times New Roman" w:cs="Times New Roman"/>
          <w:bCs/>
          <w:color w:val="000000"/>
          <w:sz w:val="24"/>
          <w:szCs w:val="24"/>
        </w:rPr>
      </w:pPr>
      <w:r w:rsidRPr="0041504C">
        <w:rPr>
          <w:rFonts w:ascii="Times New Roman" w:hAnsi="Times New Roman" w:cs="Times New Roman"/>
          <w:bCs/>
          <w:color w:val="000000"/>
          <w:sz w:val="24"/>
          <w:szCs w:val="24"/>
        </w:rPr>
        <w:t xml:space="preserve">The profiling a Python program using the Profile module. It provides information on the time spent in each function or method called throughout the program's execution. The output is ordered by the cumulative time spent in each function or method, which is the time spent in that function </w:t>
      </w:r>
      <w:r w:rsidR="001B3326">
        <w:rPr>
          <w:rFonts w:ascii="Times New Roman" w:hAnsi="Times New Roman" w:cs="Times New Roman"/>
          <w:bCs/>
          <w:color w:val="000000"/>
          <w:sz w:val="24"/>
          <w:szCs w:val="24"/>
        </w:rPr>
        <w:t>and any functions called by it.</w:t>
      </w:r>
    </w:p>
    <w:p w14:paraId="7A089CE5" w14:textId="77777777" w:rsidR="001B3326" w:rsidRDefault="00F66872" w:rsidP="00F7732D">
      <w:pPr>
        <w:spacing w:before="100" w:beforeAutospacing="1" w:after="100" w:afterAutospacing="1" w:line="360" w:lineRule="auto"/>
        <w:rPr>
          <w:rFonts w:ascii="Times New Roman" w:hAnsi="Times New Roman" w:cs="Times New Roman"/>
          <w:bCs/>
          <w:color w:val="000000"/>
          <w:sz w:val="24"/>
          <w:szCs w:val="24"/>
        </w:rPr>
      </w:pPr>
      <w:r w:rsidRPr="0041504C">
        <w:rPr>
          <w:rFonts w:ascii="Times New Roman" w:hAnsi="Times New Roman" w:cs="Times New Roman"/>
          <w:bCs/>
          <w:color w:val="000000"/>
          <w:sz w:val="24"/>
          <w:szCs w:val="24"/>
        </w:rPr>
        <w:t>Below is a brief explanatio</w:t>
      </w:r>
      <w:r w:rsidR="001B3326">
        <w:rPr>
          <w:rFonts w:ascii="Times New Roman" w:hAnsi="Times New Roman" w:cs="Times New Roman"/>
          <w:bCs/>
          <w:color w:val="000000"/>
          <w:sz w:val="24"/>
          <w:szCs w:val="24"/>
        </w:rPr>
        <w:t>n of each column in the output:</w:t>
      </w:r>
    </w:p>
    <w:p w14:paraId="305030B4" w14:textId="762EBCA9" w:rsidR="00F66872" w:rsidRPr="0041504C" w:rsidRDefault="00F66872" w:rsidP="00F7732D">
      <w:pPr>
        <w:spacing w:before="100" w:beforeAutospacing="1" w:after="100" w:afterAutospacing="1" w:line="360" w:lineRule="auto"/>
        <w:rPr>
          <w:rFonts w:ascii="Times New Roman" w:hAnsi="Times New Roman" w:cs="Times New Roman"/>
          <w:bCs/>
          <w:color w:val="000000"/>
          <w:sz w:val="24"/>
          <w:szCs w:val="24"/>
        </w:rPr>
      </w:pPr>
      <w:r w:rsidRPr="0041504C">
        <w:rPr>
          <w:rFonts w:ascii="Times New Roman" w:hAnsi="Times New Roman" w:cs="Times New Roman"/>
          <w:bCs/>
          <w:color w:val="000000"/>
          <w:sz w:val="24"/>
          <w:szCs w:val="24"/>
        </w:rPr>
        <w:t>ncalls: The number of times the function or method was called.</w:t>
      </w:r>
    </w:p>
    <w:p w14:paraId="0F692ACE" w14:textId="77777777" w:rsidR="00F66872" w:rsidRPr="0041504C" w:rsidRDefault="00F66872" w:rsidP="00F7732D">
      <w:pPr>
        <w:spacing w:before="100" w:beforeAutospacing="1" w:after="100" w:afterAutospacing="1" w:line="360" w:lineRule="auto"/>
        <w:rPr>
          <w:rFonts w:ascii="Times New Roman" w:hAnsi="Times New Roman" w:cs="Times New Roman"/>
          <w:bCs/>
          <w:color w:val="000000"/>
          <w:sz w:val="24"/>
          <w:szCs w:val="24"/>
        </w:rPr>
      </w:pPr>
      <w:r w:rsidRPr="0041504C">
        <w:rPr>
          <w:rFonts w:ascii="Times New Roman" w:hAnsi="Times New Roman" w:cs="Times New Roman"/>
          <w:bCs/>
          <w:color w:val="000000"/>
          <w:sz w:val="24"/>
          <w:szCs w:val="24"/>
        </w:rPr>
        <w:t>tottime: The total time spent in the function or method, excluding time spent in any functions called by it.</w:t>
      </w:r>
    </w:p>
    <w:p w14:paraId="509BEA44" w14:textId="77777777" w:rsidR="00F66872" w:rsidRPr="0041504C" w:rsidRDefault="00F66872" w:rsidP="00F7732D">
      <w:pPr>
        <w:spacing w:before="100" w:beforeAutospacing="1" w:after="100" w:afterAutospacing="1" w:line="360" w:lineRule="auto"/>
        <w:rPr>
          <w:rFonts w:ascii="Times New Roman" w:hAnsi="Times New Roman" w:cs="Times New Roman"/>
          <w:bCs/>
          <w:color w:val="000000"/>
          <w:sz w:val="24"/>
          <w:szCs w:val="24"/>
        </w:rPr>
      </w:pPr>
      <w:r w:rsidRPr="0041504C">
        <w:rPr>
          <w:rFonts w:ascii="Times New Roman" w:hAnsi="Times New Roman" w:cs="Times New Roman"/>
          <w:bCs/>
          <w:color w:val="000000"/>
          <w:sz w:val="24"/>
          <w:szCs w:val="24"/>
        </w:rPr>
        <w:t>percall: The average time spent per call, which is tottime divided by ncalls.</w:t>
      </w:r>
    </w:p>
    <w:p w14:paraId="08770CD8" w14:textId="77777777" w:rsidR="00F66872" w:rsidRPr="0041504C" w:rsidRDefault="00F66872" w:rsidP="00F7732D">
      <w:pPr>
        <w:spacing w:before="100" w:beforeAutospacing="1" w:after="100" w:afterAutospacing="1" w:line="360" w:lineRule="auto"/>
        <w:rPr>
          <w:rFonts w:ascii="Times New Roman" w:hAnsi="Times New Roman" w:cs="Times New Roman"/>
          <w:bCs/>
          <w:color w:val="000000"/>
          <w:sz w:val="24"/>
          <w:szCs w:val="24"/>
        </w:rPr>
      </w:pPr>
      <w:r w:rsidRPr="0041504C">
        <w:rPr>
          <w:rFonts w:ascii="Times New Roman" w:hAnsi="Times New Roman" w:cs="Times New Roman"/>
          <w:bCs/>
          <w:color w:val="000000"/>
          <w:sz w:val="24"/>
          <w:szCs w:val="24"/>
        </w:rPr>
        <w:t>cumtime: The total time spent in the function or method, including time spent in any functions called by it.</w:t>
      </w:r>
    </w:p>
    <w:p w14:paraId="5A3481A6" w14:textId="77777777" w:rsidR="00F66872" w:rsidRPr="0041504C" w:rsidRDefault="00F66872" w:rsidP="00F7732D">
      <w:pPr>
        <w:spacing w:before="100" w:beforeAutospacing="1" w:after="100" w:afterAutospacing="1" w:line="360" w:lineRule="auto"/>
        <w:rPr>
          <w:rFonts w:ascii="Times New Roman" w:hAnsi="Times New Roman" w:cs="Times New Roman"/>
          <w:bCs/>
          <w:color w:val="000000"/>
          <w:sz w:val="24"/>
          <w:szCs w:val="24"/>
        </w:rPr>
      </w:pPr>
      <w:r w:rsidRPr="0041504C">
        <w:rPr>
          <w:rFonts w:ascii="Times New Roman" w:hAnsi="Times New Roman" w:cs="Times New Roman"/>
          <w:bCs/>
          <w:color w:val="000000"/>
          <w:sz w:val="24"/>
          <w:szCs w:val="24"/>
        </w:rPr>
        <w:t>percall: The average time spent per call, which is cumtime divided by ncalls.</w:t>
      </w:r>
    </w:p>
    <w:p w14:paraId="3476FE47" w14:textId="77777777" w:rsidR="001B3326" w:rsidRDefault="00F66872" w:rsidP="00F7732D">
      <w:pPr>
        <w:spacing w:before="100" w:beforeAutospacing="1" w:after="100" w:afterAutospacing="1" w:line="360" w:lineRule="auto"/>
        <w:rPr>
          <w:rFonts w:ascii="Times New Roman" w:hAnsi="Times New Roman" w:cs="Times New Roman"/>
          <w:bCs/>
          <w:color w:val="000000"/>
          <w:sz w:val="28"/>
          <w:szCs w:val="28"/>
        </w:rPr>
      </w:pPr>
      <w:r w:rsidRPr="0041504C">
        <w:rPr>
          <w:rFonts w:ascii="Times New Roman" w:hAnsi="Times New Roman" w:cs="Times New Roman"/>
          <w:bCs/>
          <w:color w:val="000000"/>
          <w:sz w:val="24"/>
          <w:szCs w:val="24"/>
        </w:rPr>
        <w:t>filename:lineno(function): The name of the file, line number, and name of the function or method</w:t>
      </w:r>
    </w:p>
    <w:p w14:paraId="0DD39658" w14:textId="4B1A36D2" w:rsidR="001B3326" w:rsidRDefault="00F66872" w:rsidP="00F7732D">
      <w:pPr>
        <w:spacing w:before="100" w:beforeAutospacing="1" w:after="100" w:afterAutospacing="1" w:line="360" w:lineRule="auto"/>
        <w:rPr>
          <w:rFonts w:ascii="Times New Roman" w:hAnsi="Times New Roman" w:cs="Times New Roman"/>
          <w:bCs/>
          <w:color w:val="000000"/>
          <w:sz w:val="24"/>
          <w:szCs w:val="24"/>
        </w:rPr>
      </w:pPr>
      <w:r w:rsidRPr="001B3326">
        <w:rPr>
          <w:rFonts w:ascii="Times New Roman" w:hAnsi="Times New Roman" w:cs="Times New Roman"/>
          <w:bCs/>
          <w:color w:val="000000"/>
          <w:sz w:val="24"/>
          <w:szCs w:val="24"/>
        </w:rPr>
        <w:lastRenderedPageBreak/>
        <w:t>being profiled.</w:t>
      </w:r>
    </w:p>
    <w:p w14:paraId="2B5EAC93" w14:textId="4CBCB6B8" w:rsidR="00F66872" w:rsidRPr="004E3248" w:rsidRDefault="001B3326" w:rsidP="00F023E3">
      <w:pPr>
        <w:pStyle w:val="Heading4"/>
        <w:rPr>
          <w:rFonts w:ascii="Times New Roman" w:hAnsi="Times New Roman" w:cs="Times New Roman"/>
          <w:sz w:val="28"/>
          <w:szCs w:val="28"/>
        </w:rPr>
      </w:pPr>
      <w:bookmarkStart w:id="101" w:name="_Toc134430971"/>
      <w:bookmarkStart w:id="102" w:name="_Toc134441259"/>
      <w:bookmarkStart w:id="103" w:name="_Toc134628905"/>
      <w:r w:rsidRPr="004E3248">
        <w:rPr>
          <w:noProof/>
          <w:sz w:val="28"/>
          <w:szCs w:val="28"/>
        </w:rPr>
        <mc:AlternateContent>
          <mc:Choice Requires="wps">
            <w:drawing>
              <wp:anchor distT="0" distB="0" distL="114300" distR="114300" simplePos="0" relativeHeight="251715584" behindDoc="0" locked="0" layoutInCell="1" allowOverlap="1" wp14:anchorId="431EFCDF" wp14:editId="58FFFFB6">
                <wp:simplePos x="0" y="0"/>
                <wp:positionH relativeFrom="margin">
                  <wp:align>right</wp:align>
                </wp:positionH>
                <wp:positionV relativeFrom="paragraph">
                  <wp:posOffset>4274185</wp:posOffset>
                </wp:positionV>
                <wp:extent cx="59436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91CE745" w14:textId="1CC4ADF6" w:rsidR="00A73312" w:rsidRPr="002849D2" w:rsidRDefault="00A73312" w:rsidP="001B3326">
                            <w:pPr>
                              <w:pStyle w:val="Caption"/>
                              <w:jc w:val="center"/>
                              <w:rPr>
                                <w:rFonts w:ascii="Times New Roman" w:hAnsi="Times New Roman" w:cs="Times New Roman"/>
                                <w:b/>
                                <w:bCs/>
                                <w:i w:val="0"/>
                                <w:iCs w:val="0"/>
                                <w:noProof/>
                                <w:color w:val="000000" w:themeColor="text1"/>
                                <w:sz w:val="22"/>
                              </w:rPr>
                            </w:pPr>
                            <w:r w:rsidRPr="002849D2">
                              <w:rPr>
                                <w:rFonts w:ascii="Times New Roman" w:hAnsi="Times New Roman" w:cs="Times New Roman"/>
                                <w:b/>
                                <w:color w:val="000000" w:themeColor="text1"/>
                                <w:sz w:val="22"/>
                              </w:rPr>
                              <w:t>Fig.4.1:</w:t>
                            </w:r>
                            <w:r w:rsidRPr="002849D2">
                              <w:rPr>
                                <w:rFonts w:ascii="Times New Roman" w:hAnsi="Times New Roman" w:cs="Times New Roman"/>
                                <w:color w:val="000000" w:themeColor="text1"/>
                                <w:sz w:val="22"/>
                              </w:rPr>
                              <w:t xml:space="preserve"> Compare among four core function of AES &amp; RSA algorithm </w:t>
                            </w:r>
                            <w:r w:rsidRPr="002849D2">
                              <w:rPr>
                                <w:rFonts w:ascii="Times New Roman" w:hAnsi="Times New Roman" w:cs="Times New Roman"/>
                                <w:b/>
                                <w:color w:val="000000" w:themeColor="text1"/>
                                <w:sz w:val="22"/>
                              </w:rPr>
                              <w:t>[Table. 4-A]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EFCDF" id="Text Box 45" o:spid="_x0000_s1033" type="#_x0000_t202" style="position:absolute;left:0;text-align:left;margin-left:416.8pt;margin-top:336.55pt;width:468pt;height:.05pt;z-index:251715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" stroked="f">
                <v:textbox style="mso-fit-shape-to-text:t" inset="0,0,0,0">
                  <w:txbxContent>
                    <w:p w14:paraId="591CE745" w14:textId="1CC4ADF6" w:rsidR="00A73312" w:rsidRPr="002849D2" w:rsidRDefault="00A73312" w:rsidP="001B3326">
                      <w:pPr>
                        <w:pStyle w:val="Caption"/>
                        <w:jc w:val="center"/>
                        <w:rPr>
                          <w:rFonts w:ascii="Times New Roman" w:hAnsi="Times New Roman" w:cs="Times New Roman"/>
                          <w:b/>
                          <w:bCs/>
                          <w:i w:val="0"/>
                          <w:iCs w:val="0"/>
                          <w:noProof/>
                          <w:color w:val="000000" w:themeColor="text1"/>
                          <w:sz w:val="22"/>
                        </w:rPr>
                      </w:pPr>
                      <w:r w:rsidRPr="002849D2">
                        <w:rPr>
                          <w:rFonts w:ascii="Times New Roman" w:hAnsi="Times New Roman" w:cs="Times New Roman"/>
                          <w:b/>
                          <w:color w:val="000000" w:themeColor="text1"/>
                          <w:sz w:val="22"/>
                        </w:rPr>
                        <w:t>Fig.4.1:</w:t>
                      </w:r>
                      <w:r w:rsidRPr="002849D2">
                        <w:rPr>
                          <w:rFonts w:ascii="Times New Roman" w:hAnsi="Times New Roman" w:cs="Times New Roman"/>
                          <w:color w:val="000000" w:themeColor="text1"/>
                          <w:sz w:val="22"/>
                        </w:rPr>
                        <w:t xml:space="preserve"> Compare among four core function of AES &amp; RSA algorithm </w:t>
                      </w:r>
                      <w:r w:rsidRPr="002849D2">
                        <w:rPr>
                          <w:rFonts w:ascii="Times New Roman" w:hAnsi="Times New Roman" w:cs="Times New Roman"/>
                          <w:b/>
                          <w:color w:val="000000" w:themeColor="text1"/>
                          <w:sz w:val="22"/>
                        </w:rPr>
                        <w:t>[Table. 4-A]</w:t>
                      </w:r>
                    </w:p>
                  </w:txbxContent>
                </v:textbox>
                <w10:wrap type="square" anchorx="margin"/>
              </v:shape>
            </w:pict>
          </mc:Fallback>
        </mc:AlternateContent>
      </w:r>
      <w:r w:rsidR="00F66872" w:rsidRPr="004E3248">
        <w:rPr>
          <w:rFonts w:ascii="Times New Roman" w:hAnsi="Times New Roman" w:cs="Times New Roman"/>
          <w:noProof/>
          <w:sz w:val="28"/>
          <w:szCs w:val="28"/>
        </w:rPr>
        <w:drawing>
          <wp:anchor distT="0" distB="0" distL="114300" distR="114300" simplePos="0" relativeHeight="251667456" behindDoc="0" locked="0" layoutInCell="1" allowOverlap="1" wp14:anchorId="7594F98E" wp14:editId="6F36BD9C">
            <wp:simplePos x="0" y="0"/>
            <wp:positionH relativeFrom="margin">
              <wp:align>right</wp:align>
            </wp:positionH>
            <wp:positionV relativeFrom="paragraph">
              <wp:posOffset>515620</wp:posOffset>
            </wp:positionV>
            <wp:extent cx="5943600" cy="3533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anchor>
        </w:drawing>
      </w:r>
      <w:r w:rsidRPr="004E3248">
        <w:rPr>
          <w:rFonts w:ascii="Times New Roman" w:hAnsi="Times New Roman" w:cs="Times New Roman"/>
          <w:sz w:val="28"/>
          <w:szCs w:val="28"/>
        </w:rPr>
        <w:t>4.1.3 Pie Chart of Table: 4-A</w:t>
      </w:r>
      <w:bookmarkEnd w:id="101"/>
      <w:bookmarkEnd w:id="102"/>
      <w:bookmarkEnd w:id="103"/>
    </w:p>
    <w:p w14:paraId="0F2FDA16" w14:textId="6F9C6E38" w:rsidR="001B3326" w:rsidRPr="00F7732D" w:rsidRDefault="001B3326" w:rsidP="00F7732D">
      <w:pPr>
        <w:pStyle w:val="ListParagraph"/>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Combating</w:t>
      </w:r>
      <w:r w:rsidR="00F66872" w:rsidRPr="00BC00AB">
        <w:rPr>
          <w:rFonts w:ascii="Times New Roman" w:eastAsia="Times New Roman" w:hAnsi="Times New Roman" w:cs="Times New Roman"/>
          <w:sz w:val="24"/>
          <w:szCs w:val="24"/>
        </w:rPr>
        <w:t xml:space="preserve"> Algorithm AES For Encrypt And RSE For Key Encrypt.py:31(aes encrypt) has a cumtime of 1.7 seconds, which is the total time spent in this function and all functions called from it. This function took the greatest time to execute out of all the functions profiled, having a tottime (total time spent in the function itself) of 0.215 seconds.</w:t>
      </w:r>
    </w:p>
    <w:p w14:paraId="136F17EA" w14:textId="774C0156" w:rsidR="001B3326" w:rsidRPr="00F7732D" w:rsidRDefault="001B3326" w:rsidP="00F7732D">
      <w:pPr>
        <w:pStyle w:val="ListParagraph"/>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Combating</w:t>
      </w:r>
      <w:r w:rsidR="00F66872" w:rsidRPr="00BC00AB">
        <w:rPr>
          <w:rFonts w:ascii="Times New Roman" w:eastAsia="Times New Roman" w:hAnsi="Times New Roman" w:cs="Times New Roman"/>
          <w:sz w:val="24"/>
          <w:szCs w:val="24"/>
        </w:rPr>
        <w:t xml:space="preserve"> Algorithm AES For Encrypt And RSE For Key Encrypt.py:68(rsa encrypt) has a cumtime of 0 seconds, which suggests that it was not called by any other function and did not take any time to run. But, it's crucial to remember that this function may still be helpful in the program, even if it doesn't take much time to perform.</w:t>
      </w:r>
    </w:p>
    <w:p w14:paraId="34531918" w14:textId="3EAFDACF" w:rsidR="001B3326" w:rsidRPr="00F7732D" w:rsidRDefault="001B3326" w:rsidP="00F7732D">
      <w:pPr>
        <w:pStyle w:val="ListParagraph"/>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Combating</w:t>
      </w:r>
      <w:r w:rsidR="00F66872" w:rsidRPr="00BC00AB">
        <w:rPr>
          <w:rFonts w:ascii="Times New Roman" w:eastAsia="Times New Roman" w:hAnsi="Times New Roman" w:cs="Times New Roman"/>
          <w:sz w:val="24"/>
          <w:szCs w:val="24"/>
        </w:rPr>
        <w:t xml:space="preserve"> Algorithm AES For Encrypt And RSE For Key Encrypt.py:79(rsa decrypt) has a cumtime of 0.001 seconds, which is a relatively little amount of time compared to the other functions analyzed. This function may not be a bottleneck in the program's execution.</w:t>
      </w:r>
    </w:p>
    <w:p w14:paraId="42B7A4BE" w14:textId="298C91FB" w:rsidR="00F66872" w:rsidRPr="00F023E3" w:rsidRDefault="001B3326" w:rsidP="00F023E3">
      <w:pPr>
        <w:pStyle w:val="ListParagraph"/>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Combating</w:t>
      </w:r>
      <w:r w:rsidR="00F66872" w:rsidRPr="00BC00AB">
        <w:rPr>
          <w:rFonts w:ascii="Times New Roman" w:eastAsia="Times New Roman" w:hAnsi="Times New Roman" w:cs="Times New Roman"/>
          <w:sz w:val="24"/>
          <w:szCs w:val="24"/>
        </w:rPr>
        <w:t xml:space="preserve"> Algorithm AES For Encrypt And RSE For Key Encrypt.py:53(aes decrypt) has a cumtime of 1.646 seconds, which is a substantial amount of time but not as much as aes encrypt. The tottime for this function is 0.209 seconds, which suggests that it took less time to execute than aes encrypt but still took a significant amount of time overall.</w:t>
      </w:r>
    </w:p>
    <w:p w14:paraId="08CAB8B8" w14:textId="394A73CF" w:rsidR="00F66872" w:rsidRDefault="00F66872" w:rsidP="00F7732D">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lastRenderedPageBreak/>
        <w:t>Overall this algorithm take 3146222 function calls in 3.514 seconds.</w:t>
      </w:r>
    </w:p>
    <w:p w14:paraId="641D13D4" w14:textId="3C1732D7" w:rsidR="00F66872" w:rsidRPr="001B3326" w:rsidRDefault="00F66872" w:rsidP="00F023E3">
      <w:pPr>
        <w:pStyle w:val="Heading2"/>
        <w:rPr>
          <w:rFonts w:ascii="Times New Roman" w:hAnsi="Times New Roman" w:cs="Times New Roman"/>
        </w:rPr>
      </w:pPr>
      <w:bookmarkStart w:id="104" w:name="_Toc134430972"/>
      <w:bookmarkStart w:id="105" w:name="_Toc134441260"/>
      <w:bookmarkStart w:id="106" w:name="_Toc134628906"/>
      <w:r w:rsidRPr="001B3326">
        <w:rPr>
          <w:rFonts w:ascii="Times New Roman" w:hAnsi="Times New Roman" w:cs="Times New Roman"/>
        </w:rPr>
        <w:t xml:space="preserve">4.2 </w:t>
      </w:r>
      <w:r w:rsidR="001B3326" w:rsidRPr="001B3326">
        <w:rPr>
          <w:rFonts w:ascii="Times New Roman" w:hAnsi="Times New Roman" w:cs="Times New Roman"/>
        </w:rPr>
        <w:t>RSA &amp; AES Algorithm</w:t>
      </w:r>
      <w:bookmarkEnd w:id="104"/>
      <w:bookmarkEnd w:id="105"/>
      <w:bookmarkEnd w:id="106"/>
    </w:p>
    <w:p w14:paraId="330B31E7" w14:textId="77777777" w:rsidR="00F023E3" w:rsidRDefault="00F023E3" w:rsidP="00F023E3">
      <w:pPr>
        <w:pStyle w:val="Heading3"/>
        <w:rPr>
          <w:rFonts w:ascii="Times New Roman" w:hAnsi="Times New Roman" w:cs="Times New Roman"/>
          <w:b w:val="0"/>
          <w:bCs w:val="0"/>
          <w:sz w:val="24"/>
          <w:szCs w:val="24"/>
        </w:rPr>
      </w:pPr>
    </w:p>
    <w:p w14:paraId="5ABFFC90" w14:textId="3DBF4259" w:rsidR="00F66872" w:rsidRPr="003B608D" w:rsidRDefault="00F66872" w:rsidP="003B608D">
      <w:pPr>
        <w:pStyle w:val="Heading2"/>
        <w:rPr>
          <w:rFonts w:ascii="Times New Roman" w:hAnsi="Times New Roman" w:cs="Times New Roman"/>
        </w:rPr>
      </w:pPr>
      <w:bookmarkStart w:id="107" w:name="_Toc134430973"/>
      <w:bookmarkStart w:id="108" w:name="_Toc134441261"/>
      <w:bookmarkStart w:id="109" w:name="_Toc134628907"/>
      <w:r w:rsidRPr="004E3248">
        <w:rPr>
          <w:rFonts w:ascii="Times New Roman" w:hAnsi="Times New Roman" w:cs="Times New Roman"/>
        </w:rPr>
        <w:t>4.2.1 Pseudocode</w:t>
      </w:r>
      <w:r w:rsidR="003B608D">
        <w:rPr>
          <w:rFonts w:ascii="Times New Roman" w:hAnsi="Times New Roman" w:cs="Times New Roman"/>
        </w:rPr>
        <w:t xml:space="preserve"> of </w:t>
      </w:r>
      <w:r w:rsidR="003B608D" w:rsidRPr="003B608D">
        <w:rPr>
          <w:rFonts w:ascii="Times New Roman" w:hAnsi="Times New Roman" w:cs="Times New Roman"/>
        </w:rPr>
        <w:t>RSA &amp; AES Algorithm</w:t>
      </w:r>
      <w:bookmarkEnd w:id="107"/>
      <w:bookmarkEnd w:id="108"/>
      <w:bookmarkEnd w:id="109"/>
    </w:p>
    <w:p w14:paraId="124906D1" w14:textId="77777777"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Import required libraries</w:t>
      </w:r>
    </w:p>
    <w:p w14:paraId="169745FD" w14:textId="77777777"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Define function encrypt_data(data, public_key):</w:t>
      </w:r>
    </w:p>
    <w:p w14:paraId="4464A804" w14:textId="77777777"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 xml:space="preserve">    If data is a string, convert it to bytes</w:t>
      </w:r>
    </w:p>
    <w:p w14:paraId="648E88A1" w14:textId="77777777"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 xml:space="preserve">    Encrypt the data using public_key with OAEP padding and SHA-256 hashing algorithm</w:t>
      </w:r>
    </w:p>
    <w:p w14:paraId="4B1C66E6" w14:textId="77777777"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 xml:space="preserve">    Encode the encrypted data in base64 format</w:t>
      </w:r>
    </w:p>
    <w:p w14:paraId="45FD5AE9" w14:textId="60135DF5" w:rsidR="006C203B"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 xml:space="preserve">    Re</w:t>
      </w:r>
      <w:r w:rsidR="006C203B">
        <w:rPr>
          <w:rFonts w:ascii="Times New Roman" w:eastAsia="Times New Roman" w:hAnsi="Times New Roman" w:cs="Times New Roman"/>
          <w:sz w:val="24"/>
          <w:szCs w:val="24"/>
        </w:rPr>
        <w:t>turn the encoded encrypted data</w:t>
      </w:r>
    </w:p>
    <w:p w14:paraId="3EF7E39C" w14:textId="77777777"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Define function decrypt_data(encoded_encrypted_data, private_key):</w:t>
      </w:r>
    </w:p>
    <w:p w14:paraId="46E3B2C9" w14:textId="77777777"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 xml:space="preserve">    Decode the encoded encrypted data from base64 format</w:t>
      </w:r>
    </w:p>
    <w:p w14:paraId="284E9E11" w14:textId="77777777"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 xml:space="preserve">    Decrypt the data using private_key with OAEP padding and SHA-256 hashing algorithm</w:t>
      </w:r>
    </w:p>
    <w:p w14:paraId="46585E9B" w14:textId="48CC5755" w:rsidR="00F66872" w:rsidRPr="0041504C" w:rsidRDefault="006C203B" w:rsidP="006C203B">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the decrypted data</w:t>
      </w:r>
    </w:p>
    <w:p w14:paraId="47323CFF" w14:textId="77777777"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Define function encrypt_aes(data, key):</w:t>
      </w:r>
    </w:p>
    <w:p w14:paraId="6D5AD08F" w14:textId="77777777"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 xml:space="preserve">    Encrypt the data using key with Fernet encryption</w:t>
      </w:r>
    </w:p>
    <w:p w14:paraId="2A3BF620" w14:textId="5F91211A" w:rsidR="00F66872" w:rsidRPr="0041504C" w:rsidRDefault="006C203B" w:rsidP="006C203B">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the encrypted data</w:t>
      </w:r>
    </w:p>
    <w:p w14:paraId="595DE99D" w14:textId="77777777"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Define function decrypt_aes(encrypted_data, key):</w:t>
      </w:r>
    </w:p>
    <w:p w14:paraId="02D80A86" w14:textId="77777777"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 xml:space="preserve">    Decrypt the encrypted data using key with Fernet encryption</w:t>
      </w:r>
    </w:p>
    <w:p w14:paraId="04F52EFA" w14:textId="5C98235D" w:rsidR="00F66872" w:rsidRPr="0041504C" w:rsidRDefault="006C203B" w:rsidP="006C203B">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the decrypted data</w:t>
      </w:r>
    </w:p>
    <w:p w14:paraId="4D17DC8D" w14:textId="77777777"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Define function main():</w:t>
      </w:r>
    </w:p>
    <w:p w14:paraId="2774DBC0" w14:textId="77777777"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 xml:space="preserve">    Generate RSA key pair</w:t>
      </w:r>
    </w:p>
    <w:p w14:paraId="491F1603" w14:textId="77777777"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 xml:space="preserve">    Generate AES key using PBKDF2HMAC with SHA-256 hashing algorithm and salt</w:t>
      </w:r>
    </w:p>
    <w:p w14:paraId="489C52F2" w14:textId="77777777"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 xml:space="preserve">    Encrypt each item in the data using RSA and AES</w:t>
      </w:r>
    </w:p>
    <w:p w14:paraId="3026F04C" w14:textId="77777777"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 xml:space="preserve">    Append each encrypted row to encrypted_data list</w:t>
      </w:r>
    </w:p>
    <w:p w14:paraId="60DD5A0A" w14:textId="77777777"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 xml:space="preserve">    Decrypt each item in the encrypted_data using RSA and AES</w:t>
      </w:r>
    </w:p>
    <w:p w14:paraId="340D417C" w14:textId="04CB2C82"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lastRenderedPageBreak/>
        <w:t xml:space="preserve">    Append each decry</w:t>
      </w:r>
      <w:r w:rsidR="006C203B">
        <w:rPr>
          <w:rFonts w:ascii="Times New Roman" w:eastAsia="Times New Roman" w:hAnsi="Times New Roman" w:cs="Times New Roman"/>
          <w:sz w:val="24"/>
          <w:szCs w:val="24"/>
        </w:rPr>
        <w:t>pted row to decrypted_data list</w:t>
      </w:r>
    </w:p>
    <w:p w14:paraId="7B961254" w14:textId="77777777" w:rsidR="00F66872" w:rsidRPr="0041504C" w:rsidRDefault="00F66872" w:rsidP="006C203B">
      <w:pPr>
        <w:spacing w:before="100" w:beforeAutospacing="1" w:after="100" w:afterAutospacing="1"/>
        <w:rPr>
          <w:rFonts w:ascii="Times New Roman" w:eastAsia="Times New Roman" w:hAnsi="Times New Roman" w:cs="Times New Roman"/>
          <w:sz w:val="24"/>
          <w:szCs w:val="24"/>
        </w:rPr>
      </w:pPr>
      <w:r w:rsidRPr="0041504C">
        <w:rPr>
          <w:rFonts w:ascii="Times New Roman" w:eastAsia="Times New Roman" w:hAnsi="Times New Roman" w:cs="Times New Roman"/>
          <w:sz w:val="24"/>
          <w:szCs w:val="24"/>
        </w:rPr>
        <w:t>If the script is run as the main program:</w:t>
      </w:r>
    </w:p>
    <w:p w14:paraId="4D4B73DE" w14:textId="40860C24" w:rsidR="005F56E1" w:rsidRPr="0041504C" w:rsidRDefault="005F56E1" w:rsidP="006C203B">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Call main() function</w:t>
      </w:r>
    </w:p>
    <w:p w14:paraId="0520C07A" w14:textId="7EDF2648" w:rsidR="00F66872" w:rsidRPr="004E3248" w:rsidRDefault="00F66872" w:rsidP="00F023E3">
      <w:pPr>
        <w:pStyle w:val="Heading4"/>
        <w:rPr>
          <w:rFonts w:ascii="Times New Roman" w:hAnsi="Times New Roman" w:cs="Times New Roman"/>
          <w:sz w:val="28"/>
          <w:szCs w:val="28"/>
        </w:rPr>
      </w:pPr>
      <w:bookmarkStart w:id="110" w:name="_Toc134430974"/>
      <w:bookmarkStart w:id="111" w:name="_Toc134441262"/>
      <w:bookmarkStart w:id="112" w:name="_Toc134628908"/>
      <w:r w:rsidRPr="004E3248">
        <w:rPr>
          <w:rFonts w:ascii="Times New Roman" w:hAnsi="Times New Roman" w:cs="Times New Roman"/>
          <w:sz w:val="28"/>
          <w:szCs w:val="28"/>
        </w:rPr>
        <w:t>4.2.2 Evolution</w:t>
      </w:r>
      <w:r w:rsidR="005F56E1" w:rsidRPr="004E3248">
        <w:rPr>
          <w:rFonts w:ascii="Times New Roman" w:hAnsi="Times New Roman" w:cs="Times New Roman"/>
          <w:sz w:val="28"/>
          <w:szCs w:val="28"/>
        </w:rPr>
        <w:t xml:space="preserve"> of RSA &amp; AES Algorithm</w:t>
      </w:r>
      <w:bookmarkEnd w:id="110"/>
      <w:bookmarkEnd w:id="111"/>
      <w:bookmarkEnd w:id="112"/>
    </w:p>
    <w:p w14:paraId="5484B1E8" w14:textId="77777777" w:rsidR="00F66872" w:rsidRPr="00BC00AB" w:rsidRDefault="00F66872" w:rsidP="00F66872">
      <w:pPr>
        <w:rPr>
          <w:rFonts w:ascii="Times New Roman" w:hAnsi="Times New Roman" w:cs="Times New Roman"/>
        </w:rPr>
      </w:pPr>
    </w:p>
    <w:tbl>
      <w:tblPr>
        <w:tblStyle w:val="GridTable4-Accent1"/>
        <w:tblW w:w="10112" w:type="dxa"/>
        <w:tblLook w:val="04A0" w:firstRow="1" w:lastRow="0" w:firstColumn="1" w:lastColumn="0" w:noHBand="0" w:noVBand="1"/>
      </w:tblPr>
      <w:tblGrid>
        <w:gridCol w:w="666"/>
        <w:gridCol w:w="766"/>
        <w:gridCol w:w="746"/>
        <w:gridCol w:w="886"/>
        <w:gridCol w:w="746"/>
        <w:gridCol w:w="6951"/>
      </w:tblGrid>
      <w:tr w:rsidR="00F66872" w:rsidRPr="00BC00AB" w14:paraId="189A9E85" w14:textId="77777777" w:rsidTr="00F66872">
        <w:trPr>
          <w:cnfStyle w:val="100000000000" w:firstRow="1" w:lastRow="0" w:firstColumn="0" w:lastColumn="0" w:oddVBand="0" w:evenVBand="0" w:oddHBand="0" w:evenHBand="0" w:firstRowFirstColumn="0" w:firstRowLastColumn="0" w:lastRowFirstColumn="0" w:lastRowLastColumn="0"/>
          <w:trHeight w:val="1149"/>
        </w:trPr>
        <w:tc>
          <w:tcPr>
            <w:cnfStyle w:val="001000000000" w:firstRow="0" w:lastRow="0" w:firstColumn="1" w:lastColumn="0" w:oddVBand="0" w:evenVBand="0" w:oddHBand="0" w:evenHBand="0" w:firstRowFirstColumn="0" w:firstRowLastColumn="0" w:lastRowFirstColumn="0" w:lastRowLastColumn="0"/>
            <w:tcW w:w="0" w:type="auto"/>
            <w:hideMark/>
          </w:tcPr>
          <w:p w14:paraId="01A9E3DB" w14:textId="77777777" w:rsidR="00F66872" w:rsidRPr="00BC00AB" w:rsidRDefault="00F66872" w:rsidP="00F66872">
            <w:pPr>
              <w:spacing w:before="480" w:after="480"/>
              <w:jc w:val="center"/>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ncalls</w:t>
            </w:r>
          </w:p>
        </w:tc>
        <w:tc>
          <w:tcPr>
            <w:tcW w:w="0" w:type="auto"/>
            <w:hideMark/>
          </w:tcPr>
          <w:p w14:paraId="6D97027A"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tottime</w:t>
            </w:r>
          </w:p>
        </w:tc>
        <w:tc>
          <w:tcPr>
            <w:tcW w:w="0" w:type="auto"/>
            <w:hideMark/>
          </w:tcPr>
          <w:p w14:paraId="5546EBD2"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percall</w:t>
            </w:r>
          </w:p>
        </w:tc>
        <w:tc>
          <w:tcPr>
            <w:tcW w:w="0" w:type="auto"/>
            <w:hideMark/>
          </w:tcPr>
          <w:p w14:paraId="1CD1B314"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cumtime</w:t>
            </w:r>
          </w:p>
        </w:tc>
        <w:tc>
          <w:tcPr>
            <w:tcW w:w="0" w:type="auto"/>
            <w:hideMark/>
          </w:tcPr>
          <w:p w14:paraId="33CFCD4C"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percall</w:t>
            </w:r>
          </w:p>
        </w:tc>
        <w:tc>
          <w:tcPr>
            <w:tcW w:w="0" w:type="auto"/>
            <w:hideMark/>
          </w:tcPr>
          <w:p w14:paraId="4603BDF1"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filename:lineno(function)</w:t>
            </w:r>
          </w:p>
        </w:tc>
      </w:tr>
      <w:tr w:rsidR="00F66872" w:rsidRPr="00BC00AB" w14:paraId="77964E87" w14:textId="77777777" w:rsidTr="00F66872">
        <w:trPr>
          <w:cnfStyle w:val="000000100000" w:firstRow="0" w:lastRow="0" w:firstColumn="0" w:lastColumn="0" w:oddVBand="0" w:evenVBand="0" w:oddHBand="1" w:evenHBand="0" w:firstRowFirstColumn="0" w:firstRowLastColumn="0" w:lastRowFirstColumn="0" w:lastRowLastColumn="0"/>
          <w:trHeight w:val="1149"/>
        </w:trPr>
        <w:tc>
          <w:tcPr>
            <w:cnfStyle w:val="001000000000" w:firstRow="0" w:lastRow="0" w:firstColumn="1" w:lastColumn="0" w:oddVBand="0" w:evenVBand="0" w:oddHBand="0" w:evenHBand="0" w:firstRowFirstColumn="0" w:firstRowLastColumn="0" w:lastRowFirstColumn="0" w:lastRowLastColumn="0"/>
            <w:tcW w:w="0" w:type="auto"/>
            <w:hideMark/>
          </w:tcPr>
          <w:p w14:paraId="7EC0113B" w14:textId="77777777" w:rsidR="00F66872" w:rsidRPr="00BC00AB" w:rsidRDefault="00F66872" w:rsidP="00F66872">
            <w:pPr>
              <w:spacing w:before="480" w:after="48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13725</w:t>
            </w:r>
          </w:p>
        </w:tc>
        <w:tc>
          <w:tcPr>
            <w:tcW w:w="0" w:type="auto"/>
            <w:hideMark/>
          </w:tcPr>
          <w:p w14:paraId="2961F820"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0.089</w:t>
            </w:r>
          </w:p>
        </w:tc>
        <w:tc>
          <w:tcPr>
            <w:tcW w:w="0" w:type="auto"/>
            <w:hideMark/>
          </w:tcPr>
          <w:p w14:paraId="2E78A87C"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w:t>
            </w:r>
          </w:p>
        </w:tc>
        <w:tc>
          <w:tcPr>
            <w:tcW w:w="0" w:type="auto"/>
            <w:hideMark/>
          </w:tcPr>
          <w:p w14:paraId="65E4741D"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9.356</w:t>
            </w:r>
          </w:p>
        </w:tc>
        <w:tc>
          <w:tcPr>
            <w:tcW w:w="0" w:type="auto"/>
            <w:hideMark/>
          </w:tcPr>
          <w:p w14:paraId="084758ED"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0.1</w:t>
            </w:r>
          </w:p>
        </w:tc>
        <w:tc>
          <w:tcPr>
            <w:tcW w:w="0" w:type="auto"/>
            <w:hideMark/>
          </w:tcPr>
          <w:p w14:paraId="342B2E27"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Combain_Algorithom_RSE_For_Encrypt_And_AES_For_Key_Encrypt.py:30(decrypt_data)</w:t>
            </w:r>
          </w:p>
        </w:tc>
      </w:tr>
      <w:tr w:rsidR="00F66872" w:rsidRPr="00BC00AB" w14:paraId="4CF2CFEF" w14:textId="77777777" w:rsidTr="00F66872">
        <w:trPr>
          <w:trHeight w:val="1149"/>
        </w:trPr>
        <w:tc>
          <w:tcPr>
            <w:cnfStyle w:val="001000000000" w:firstRow="0" w:lastRow="0" w:firstColumn="1" w:lastColumn="0" w:oddVBand="0" w:evenVBand="0" w:oddHBand="0" w:evenHBand="0" w:firstRowFirstColumn="0" w:firstRowLastColumn="0" w:lastRowFirstColumn="0" w:lastRowLastColumn="0"/>
            <w:tcW w:w="0" w:type="auto"/>
            <w:hideMark/>
          </w:tcPr>
          <w:p w14:paraId="5C4F925E" w14:textId="77777777" w:rsidR="00F66872" w:rsidRPr="00BC00AB" w:rsidRDefault="00F66872" w:rsidP="00F66872">
            <w:pPr>
              <w:spacing w:before="480" w:after="48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13725</w:t>
            </w:r>
          </w:p>
        </w:tc>
        <w:tc>
          <w:tcPr>
            <w:tcW w:w="0" w:type="auto"/>
            <w:hideMark/>
          </w:tcPr>
          <w:p w14:paraId="73AF0DC4"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0.044</w:t>
            </w:r>
          </w:p>
        </w:tc>
        <w:tc>
          <w:tcPr>
            <w:tcW w:w="0" w:type="auto"/>
            <w:hideMark/>
          </w:tcPr>
          <w:p w14:paraId="1DB00E71"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w:t>
            </w:r>
          </w:p>
        </w:tc>
        <w:tc>
          <w:tcPr>
            <w:tcW w:w="0" w:type="auto"/>
            <w:hideMark/>
          </w:tcPr>
          <w:p w14:paraId="0626D0CF"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3.11</w:t>
            </w:r>
          </w:p>
        </w:tc>
        <w:tc>
          <w:tcPr>
            <w:tcW w:w="0" w:type="auto"/>
            <w:hideMark/>
          </w:tcPr>
          <w:p w14:paraId="1A253AD1"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w:t>
            </w:r>
          </w:p>
        </w:tc>
        <w:tc>
          <w:tcPr>
            <w:tcW w:w="0" w:type="auto"/>
            <w:hideMark/>
          </w:tcPr>
          <w:p w14:paraId="214E1E72"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Combain_Algorithom_RSE_For_Encrypt_And_AES_For_Key_Encrypt.py:50(decrypt_aes)</w:t>
            </w:r>
          </w:p>
        </w:tc>
      </w:tr>
      <w:tr w:rsidR="00F66872" w:rsidRPr="00BC00AB" w14:paraId="51D1C532" w14:textId="77777777" w:rsidTr="00F66872">
        <w:trPr>
          <w:cnfStyle w:val="000000100000" w:firstRow="0" w:lastRow="0" w:firstColumn="0" w:lastColumn="0" w:oddVBand="0" w:evenVBand="0" w:oddHBand="1" w:evenHBand="0" w:firstRowFirstColumn="0" w:firstRowLastColumn="0" w:lastRowFirstColumn="0" w:lastRowLastColumn="0"/>
          <w:trHeight w:val="1149"/>
        </w:trPr>
        <w:tc>
          <w:tcPr>
            <w:cnfStyle w:val="001000000000" w:firstRow="0" w:lastRow="0" w:firstColumn="1" w:lastColumn="0" w:oddVBand="0" w:evenVBand="0" w:oddHBand="0" w:evenHBand="0" w:firstRowFirstColumn="0" w:firstRowLastColumn="0" w:lastRowFirstColumn="0" w:lastRowLastColumn="0"/>
            <w:tcW w:w="0" w:type="auto"/>
            <w:hideMark/>
          </w:tcPr>
          <w:p w14:paraId="1A1FD978" w14:textId="77777777" w:rsidR="00F66872" w:rsidRPr="00BC00AB" w:rsidRDefault="00F66872" w:rsidP="00F66872">
            <w:pPr>
              <w:spacing w:before="480" w:after="48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13725</w:t>
            </w:r>
          </w:p>
        </w:tc>
        <w:tc>
          <w:tcPr>
            <w:tcW w:w="0" w:type="auto"/>
            <w:hideMark/>
          </w:tcPr>
          <w:p w14:paraId="52E69BAC"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0.038</w:t>
            </w:r>
          </w:p>
        </w:tc>
        <w:tc>
          <w:tcPr>
            <w:tcW w:w="0" w:type="auto"/>
            <w:hideMark/>
          </w:tcPr>
          <w:p w14:paraId="73EEEF78"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w:t>
            </w:r>
          </w:p>
        </w:tc>
        <w:tc>
          <w:tcPr>
            <w:tcW w:w="0" w:type="auto"/>
            <w:hideMark/>
          </w:tcPr>
          <w:p w14:paraId="3065D491"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2.847</w:t>
            </w:r>
          </w:p>
        </w:tc>
        <w:tc>
          <w:tcPr>
            <w:tcW w:w="0" w:type="auto"/>
            <w:hideMark/>
          </w:tcPr>
          <w:p w14:paraId="4D988FD3"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w:t>
            </w:r>
          </w:p>
        </w:tc>
        <w:tc>
          <w:tcPr>
            <w:tcW w:w="0" w:type="auto"/>
            <w:hideMark/>
          </w:tcPr>
          <w:p w14:paraId="70D260A0"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Combain_Algorithom_RSE_For_Encrypt_And_AES_For_Key_Encrypt.py:44(encrypt_aes)</w:t>
            </w:r>
          </w:p>
        </w:tc>
      </w:tr>
      <w:tr w:rsidR="00F66872" w:rsidRPr="00BC00AB" w14:paraId="3C574623" w14:textId="77777777" w:rsidTr="00F66872">
        <w:trPr>
          <w:trHeight w:val="1149"/>
        </w:trPr>
        <w:tc>
          <w:tcPr>
            <w:cnfStyle w:val="001000000000" w:firstRow="0" w:lastRow="0" w:firstColumn="1" w:lastColumn="0" w:oddVBand="0" w:evenVBand="0" w:oddHBand="0" w:evenHBand="0" w:firstRowFirstColumn="0" w:firstRowLastColumn="0" w:lastRowFirstColumn="0" w:lastRowLastColumn="0"/>
            <w:tcW w:w="0" w:type="auto"/>
            <w:hideMark/>
          </w:tcPr>
          <w:p w14:paraId="7786FEBB" w14:textId="77777777" w:rsidR="00F66872" w:rsidRPr="00BC00AB" w:rsidRDefault="00F66872" w:rsidP="00F66872">
            <w:pPr>
              <w:spacing w:before="480" w:after="48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13725</w:t>
            </w:r>
          </w:p>
        </w:tc>
        <w:tc>
          <w:tcPr>
            <w:tcW w:w="0" w:type="auto"/>
            <w:hideMark/>
          </w:tcPr>
          <w:p w14:paraId="10E73789"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0.093</w:t>
            </w:r>
          </w:p>
        </w:tc>
        <w:tc>
          <w:tcPr>
            <w:tcW w:w="0" w:type="auto"/>
            <w:hideMark/>
          </w:tcPr>
          <w:p w14:paraId="114A2FF4"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w:t>
            </w:r>
          </w:p>
        </w:tc>
        <w:tc>
          <w:tcPr>
            <w:tcW w:w="0" w:type="auto"/>
            <w:hideMark/>
          </w:tcPr>
          <w:p w14:paraId="661E6B6C"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1.549</w:t>
            </w:r>
          </w:p>
        </w:tc>
        <w:tc>
          <w:tcPr>
            <w:tcW w:w="0" w:type="auto"/>
            <w:hideMark/>
          </w:tcPr>
          <w:p w14:paraId="380BE886"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w:t>
            </w:r>
          </w:p>
        </w:tc>
        <w:tc>
          <w:tcPr>
            <w:tcW w:w="0" w:type="auto"/>
            <w:hideMark/>
          </w:tcPr>
          <w:p w14:paraId="3BE431CC" w14:textId="77777777" w:rsidR="00F66872" w:rsidRPr="00BC00AB" w:rsidRDefault="00F66872" w:rsidP="005F56E1">
            <w:pPr>
              <w:keepNext/>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Combain_Algorithom_RSE_For_Encrypt_And_AES_For_Key_Encrypt.py:14(encrypt_data)</w:t>
            </w:r>
          </w:p>
        </w:tc>
      </w:tr>
    </w:tbl>
    <w:p w14:paraId="616E8048" w14:textId="77777777" w:rsidR="005F56E1" w:rsidRDefault="005F56E1">
      <w:pPr>
        <w:pStyle w:val="Caption"/>
      </w:pPr>
    </w:p>
    <w:p w14:paraId="24E92CE0" w14:textId="16CD2C45" w:rsidR="005F56E1" w:rsidRPr="002849D2" w:rsidRDefault="00BC6D23" w:rsidP="005F56E1">
      <w:pPr>
        <w:pStyle w:val="Caption"/>
        <w:jc w:val="center"/>
        <w:rPr>
          <w:rFonts w:ascii="Times New Roman" w:hAnsi="Times New Roman" w:cs="Times New Roman"/>
          <w:color w:val="000000" w:themeColor="text1"/>
          <w:sz w:val="22"/>
        </w:rPr>
      </w:pPr>
      <w:r w:rsidRPr="002849D2">
        <w:rPr>
          <w:rFonts w:ascii="Times New Roman" w:hAnsi="Times New Roman" w:cs="Times New Roman"/>
          <w:b/>
          <w:color w:val="000000" w:themeColor="text1"/>
          <w:sz w:val="22"/>
        </w:rPr>
        <w:t>Table. 4-</w:t>
      </w:r>
      <w:r w:rsidR="005F56E1" w:rsidRPr="002849D2">
        <w:rPr>
          <w:rFonts w:ascii="Times New Roman" w:hAnsi="Times New Roman" w:cs="Times New Roman"/>
          <w:b/>
          <w:color w:val="000000" w:themeColor="text1"/>
          <w:sz w:val="22"/>
        </w:rPr>
        <w:t>B:</w:t>
      </w:r>
      <w:r w:rsidR="005F56E1" w:rsidRPr="002849D2">
        <w:rPr>
          <w:rFonts w:ascii="Times New Roman" w:hAnsi="Times New Roman" w:cs="Times New Roman"/>
          <w:color w:val="000000" w:themeColor="text1"/>
          <w:sz w:val="22"/>
        </w:rPr>
        <w:t xml:space="preserve"> Evolution of RSA &amp; AES algorithm</w:t>
      </w:r>
    </w:p>
    <w:p w14:paraId="25BC94EA" w14:textId="1C617BFE" w:rsidR="005F56E1" w:rsidRPr="004E3248" w:rsidRDefault="005F56E1" w:rsidP="00F023E3">
      <w:pPr>
        <w:pStyle w:val="Heading4"/>
        <w:rPr>
          <w:rFonts w:ascii="Times New Roman" w:hAnsi="Times New Roman" w:cs="Times New Roman"/>
          <w:sz w:val="28"/>
          <w:szCs w:val="28"/>
        </w:rPr>
      </w:pPr>
      <w:bookmarkStart w:id="113" w:name="_Toc134430975"/>
      <w:bookmarkStart w:id="114" w:name="_Toc134441263"/>
      <w:bookmarkStart w:id="115" w:name="_Toc134628909"/>
      <w:r w:rsidRPr="004E3248">
        <w:rPr>
          <w:rFonts w:ascii="Times New Roman" w:hAnsi="Times New Roman" w:cs="Times New Roman"/>
          <w:sz w:val="28"/>
          <w:szCs w:val="28"/>
        </w:rPr>
        <w:t>4.2.3 Pie Chart of Table: 4-B</w:t>
      </w:r>
      <w:bookmarkEnd w:id="113"/>
      <w:bookmarkEnd w:id="114"/>
      <w:bookmarkEnd w:id="115"/>
    </w:p>
    <w:p w14:paraId="25EEF3DB" w14:textId="77777777" w:rsidR="005F56E1" w:rsidRDefault="00F66872" w:rsidP="005F56E1">
      <w:pPr>
        <w:keepNext/>
        <w:spacing w:before="100" w:beforeAutospacing="1" w:after="100" w:afterAutospacing="1"/>
      </w:pPr>
      <w:r w:rsidRPr="00BC00AB">
        <w:rPr>
          <w:rFonts w:ascii="Times New Roman" w:hAnsi="Times New Roman" w:cs="Times New Roman"/>
          <w:noProof/>
        </w:rPr>
        <w:drawing>
          <wp:inline distT="0" distB="0" distL="0" distR="0" wp14:anchorId="221501C9" wp14:editId="121E2021">
            <wp:extent cx="59436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7500"/>
                    </a:xfrm>
                    <a:prstGeom prst="rect">
                      <a:avLst/>
                    </a:prstGeom>
                  </pic:spPr>
                </pic:pic>
              </a:graphicData>
            </a:graphic>
          </wp:inline>
        </w:drawing>
      </w:r>
    </w:p>
    <w:p w14:paraId="4516AD8A" w14:textId="3142ABC9" w:rsidR="005F56E1" w:rsidRPr="002849D2" w:rsidRDefault="00994A34" w:rsidP="005F56E1">
      <w:pPr>
        <w:pStyle w:val="Caption"/>
        <w:jc w:val="center"/>
        <w:rPr>
          <w:rFonts w:ascii="Times New Roman" w:hAnsi="Times New Roman" w:cs="Times New Roman"/>
          <w:b/>
          <w:bCs/>
          <w:i w:val="0"/>
          <w:iCs w:val="0"/>
          <w:noProof/>
          <w:color w:val="000000" w:themeColor="text1"/>
          <w:sz w:val="36"/>
          <w:szCs w:val="24"/>
        </w:rPr>
      </w:pPr>
      <w:r w:rsidRPr="002D7B62">
        <w:rPr>
          <w:rFonts w:ascii="Times New Roman" w:hAnsi="Times New Roman" w:cs="Times New Roman"/>
          <w:b/>
          <w:color w:val="000000" w:themeColor="text1"/>
          <w:sz w:val="20"/>
        </w:rPr>
        <w:t>Fig.4.</w:t>
      </w:r>
      <w:r w:rsidR="005F56E1" w:rsidRPr="002D7B62">
        <w:rPr>
          <w:rFonts w:ascii="Times New Roman" w:hAnsi="Times New Roman" w:cs="Times New Roman"/>
          <w:b/>
          <w:color w:val="000000" w:themeColor="text1"/>
          <w:sz w:val="20"/>
        </w:rPr>
        <w:t>2:</w:t>
      </w:r>
      <w:r w:rsidR="005F56E1" w:rsidRPr="002849D2">
        <w:rPr>
          <w:rFonts w:ascii="Times New Roman" w:hAnsi="Times New Roman" w:cs="Times New Roman"/>
          <w:color w:val="000000" w:themeColor="text1"/>
          <w:sz w:val="20"/>
        </w:rPr>
        <w:t xml:space="preserve"> Compare among four core function of RSA &amp; AES algorithm </w:t>
      </w:r>
      <w:r w:rsidR="00BC6D23" w:rsidRPr="002D7B62">
        <w:rPr>
          <w:rFonts w:ascii="Times New Roman" w:hAnsi="Times New Roman" w:cs="Times New Roman"/>
          <w:b/>
          <w:color w:val="000000" w:themeColor="text1"/>
          <w:sz w:val="20"/>
        </w:rPr>
        <w:t>[Table. 4-</w:t>
      </w:r>
      <w:r w:rsidR="005F56E1" w:rsidRPr="002D7B62">
        <w:rPr>
          <w:rFonts w:ascii="Times New Roman" w:hAnsi="Times New Roman" w:cs="Times New Roman"/>
          <w:b/>
          <w:color w:val="000000" w:themeColor="text1"/>
          <w:sz w:val="20"/>
        </w:rPr>
        <w:t>B]</w:t>
      </w:r>
    </w:p>
    <w:p w14:paraId="2811776D" w14:textId="77777777" w:rsidR="00F66872" w:rsidRPr="00BC00AB" w:rsidRDefault="00F66872" w:rsidP="00F66872">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lastRenderedPageBreak/>
        <w:t>decrypt data: This function was called 13725 times and took a total of 9.365 seconds to run, which is the greatest cumtime number among all the functions in this output. This function is likely the bottleneck in the code and could benefit from optimization.</w:t>
      </w:r>
    </w:p>
    <w:p w14:paraId="411F541C" w14:textId="77777777" w:rsidR="00F66872" w:rsidRPr="00BC00AB" w:rsidRDefault="00F66872" w:rsidP="00F66872">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decrypt aes: This function was called 13725 times and took a total of 3.11 seconds to run. This function is invoked by decrypt data and accounts for a considerable percentage of its cumtime.</w:t>
      </w:r>
    </w:p>
    <w:p w14:paraId="69EA82E5" w14:textId="77777777" w:rsidR="00F66872" w:rsidRPr="00BC00AB" w:rsidRDefault="00F66872" w:rsidP="00F66872">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encrypt aes: This function was called 13725 times and took a total of 2.847 seconds to run. This function is invoked by encrypt data and accounts for a considerable percentage of its cumtime.</w:t>
      </w:r>
    </w:p>
    <w:p w14:paraId="64AC8B64" w14:textId="77777777" w:rsidR="00F66872" w:rsidRPr="00BC00AB" w:rsidRDefault="00F66872" w:rsidP="00F66872">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encrypt data: This function was called 13725 times and took a total of 1.549 seconds to run.</w:t>
      </w:r>
    </w:p>
    <w:p w14:paraId="4A6C735D" w14:textId="77777777" w:rsidR="00F66872" w:rsidRPr="00BC00AB" w:rsidRDefault="00F66872" w:rsidP="00F66872">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Overall, it seems like the encryption and decryption functions (encrypt data, decrypt data, encrypt aes, and decrypt aes) are the most time-consuming functions. </w:t>
      </w:r>
    </w:p>
    <w:p w14:paraId="4F395CFE" w14:textId="3B9E3838" w:rsidR="00F66872" w:rsidRPr="005F56E1" w:rsidRDefault="00F66872" w:rsidP="005F56E1">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This algorithm take 7502309 function calls in 17.329 seconds.</w:t>
      </w:r>
    </w:p>
    <w:p w14:paraId="66B15643" w14:textId="47B94EE2" w:rsidR="00F66872" w:rsidRPr="005F56E1" w:rsidRDefault="00F66872" w:rsidP="00F023E3">
      <w:pPr>
        <w:pStyle w:val="Heading2"/>
        <w:rPr>
          <w:rFonts w:ascii="Times New Roman" w:hAnsi="Times New Roman" w:cs="Times New Roman"/>
        </w:rPr>
      </w:pPr>
      <w:bookmarkStart w:id="116" w:name="_Toc134430976"/>
      <w:bookmarkStart w:id="117" w:name="_Toc134441264"/>
      <w:bookmarkStart w:id="118" w:name="_Toc134628910"/>
      <w:r w:rsidRPr="005F56E1">
        <w:rPr>
          <w:rFonts w:ascii="Times New Roman" w:hAnsi="Times New Roman" w:cs="Times New Roman"/>
        </w:rPr>
        <w:t>4.3 AES Algorithm</w:t>
      </w:r>
      <w:bookmarkEnd w:id="116"/>
      <w:bookmarkEnd w:id="117"/>
      <w:bookmarkEnd w:id="118"/>
    </w:p>
    <w:p w14:paraId="3C4727F3" w14:textId="77777777" w:rsidR="00F66872" w:rsidRPr="00BC00AB" w:rsidRDefault="00F66872" w:rsidP="00F66872">
      <w:pPr>
        <w:spacing w:line="360" w:lineRule="auto"/>
        <w:rPr>
          <w:rFonts w:ascii="Times New Roman" w:hAnsi="Times New Roman" w:cs="Times New Roman"/>
        </w:rPr>
      </w:pPr>
    </w:p>
    <w:p w14:paraId="10D4666E" w14:textId="003328A5" w:rsidR="00F66872" w:rsidRPr="004E3248" w:rsidRDefault="00F66872" w:rsidP="00F023E3">
      <w:pPr>
        <w:pStyle w:val="Heading3"/>
        <w:rPr>
          <w:rFonts w:ascii="Times New Roman" w:hAnsi="Times New Roman" w:cs="Times New Roman"/>
          <w:sz w:val="32"/>
          <w:szCs w:val="32"/>
        </w:rPr>
      </w:pPr>
      <w:bookmarkStart w:id="119" w:name="_Toc134430977"/>
      <w:bookmarkStart w:id="120" w:name="_Toc134441265"/>
      <w:bookmarkStart w:id="121" w:name="_Toc134628911"/>
      <w:r w:rsidRPr="004E3248">
        <w:rPr>
          <w:rFonts w:ascii="Times New Roman" w:hAnsi="Times New Roman" w:cs="Times New Roman"/>
          <w:sz w:val="32"/>
          <w:szCs w:val="32"/>
        </w:rPr>
        <w:t>4.3.1 Pseudocode code</w:t>
      </w:r>
      <w:r w:rsidR="003B608D">
        <w:rPr>
          <w:rFonts w:ascii="Times New Roman" w:hAnsi="Times New Roman" w:cs="Times New Roman"/>
          <w:sz w:val="32"/>
          <w:szCs w:val="32"/>
        </w:rPr>
        <w:t xml:space="preserve"> of </w:t>
      </w:r>
      <w:r w:rsidR="003B608D" w:rsidRPr="003B608D">
        <w:rPr>
          <w:rFonts w:ascii="Times New Roman" w:hAnsi="Times New Roman" w:cs="Times New Roman"/>
          <w:sz w:val="32"/>
          <w:szCs w:val="32"/>
        </w:rPr>
        <w:t>AES Algorithm</w:t>
      </w:r>
      <w:bookmarkEnd w:id="119"/>
      <w:bookmarkEnd w:id="120"/>
      <w:bookmarkEnd w:id="121"/>
    </w:p>
    <w:p w14:paraId="3F6A3293"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Import required libraries</w:t>
      </w:r>
    </w:p>
    <w:p w14:paraId="6822F61C"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encrypt_data(data_set):</w:t>
      </w:r>
    </w:p>
    <w:p w14:paraId="20487FAB"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SET key to a random 256-bit key</w:t>
      </w:r>
    </w:p>
    <w:p w14:paraId="18568164"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SET iv to a random 16-byte initialization vector</w:t>
      </w:r>
    </w:p>
    <w:p w14:paraId="49AE8AA1"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SET encrypted_data_set to an empty list</w:t>
      </w:r>
    </w:p>
    <w:p w14:paraId="48093042"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TRY:</w:t>
      </w:r>
    </w:p>
    <w:p w14:paraId="238D31CA"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FOR each data in data_set:</w:t>
      </w:r>
    </w:p>
    <w:p w14:paraId="7ABBD5BD"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CREATE a PKCS7 padder with block size 256</w:t>
      </w:r>
    </w:p>
    <w:p w14:paraId="1303BF2E"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UPDATE the padder with encoded data and FINALIZE it</w:t>
      </w:r>
    </w:p>
    <w:p w14:paraId="11CA0395"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SET backend to default_backend()</w:t>
      </w:r>
    </w:p>
    <w:p w14:paraId="0DF823A1"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CREATE a cipher with AES algorithm, CBC mode, and backend</w:t>
      </w:r>
    </w:p>
    <w:p w14:paraId="037B8952"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CREATE an encryptor with cipher</w:t>
      </w:r>
    </w:p>
    <w:p w14:paraId="354FBA40"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UPDATE the encryptor with padded data and FINALIZE it</w:t>
      </w:r>
    </w:p>
    <w:p w14:paraId="4EA8EA36"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APPEND encrypted data to encrypted_data_set</w:t>
      </w:r>
    </w:p>
    <w:p w14:paraId="412E05F7"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lastRenderedPageBreak/>
        <w:t xml:space="preserve">    EXCEPT Exception as e:</w:t>
      </w:r>
    </w:p>
    <w:p w14:paraId="1DA7A13C"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PRINT error message</w:t>
      </w:r>
    </w:p>
    <w:p w14:paraId="5656C6F8" w14:textId="6759486C"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RETURN </w:t>
      </w:r>
      <w:r w:rsidR="005F56E1">
        <w:rPr>
          <w:rFonts w:ascii="Times New Roman" w:eastAsia="Times New Roman" w:hAnsi="Times New Roman" w:cs="Times New Roman"/>
          <w:sz w:val="24"/>
          <w:szCs w:val="24"/>
        </w:rPr>
        <w:t>key, iv, and encrypted_data_set</w:t>
      </w:r>
    </w:p>
    <w:p w14:paraId="5A1BF05C"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decrypt_data(key, iv, encrypted_data_set):</w:t>
      </w:r>
    </w:p>
    <w:p w14:paraId="7CE0D235"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SET decrypted_data_set to an empty list</w:t>
      </w:r>
    </w:p>
    <w:p w14:paraId="57ED44D2"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TRY:</w:t>
      </w:r>
    </w:p>
    <w:p w14:paraId="44761903"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FOR each encrypted_data in encrypted_data_set:</w:t>
      </w:r>
    </w:p>
    <w:p w14:paraId="01AA5113"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SET backend to default_backend()</w:t>
      </w:r>
    </w:p>
    <w:p w14:paraId="7DF4F63A"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CREATE a cipher with AES algorithm, CBC mode, and backend</w:t>
      </w:r>
    </w:p>
    <w:p w14:paraId="39971558"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CREATE a decryptor with cipher</w:t>
      </w:r>
    </w:p>
    <w:p w14:paraId="741AA32A"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UPDATE the decryptor with encrypted_data and FINALIZE it</w:t>
      </w:r>
    </w:p>
    <w:p w14:paraId="3CF26610"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CREATE a PKCS7 unpadder with block size 256</w:t>
      </w:r>
    </w:p>
    <w:p w14:paraId="3A424B8E"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UPDATE the unpadder with decrypted_padded_data and FINALIZE it</w:t>
      </w:r>
    </w:p>
    <w:p w14:paraId="1C5954F7"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DECODE decrypted data and APPEND it to decrypted_data_set</w:t>
      </w:r>
    </w:p>
    <w:p w14:paraId="2A1D3B0F"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EXCEPT Exception as e:</w:t>
      </w:r>
    </w:p>
    <w:p w14:paraId="3E6F722F"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PRINT error message</w:t>
      </w:r>
    </w:p>
    <w:p w14:paraId="547C56B4"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RETURN decrypted_data_set</w:t>
      </w:r>
    </w:p>
    <w:p w14:paraId="41172B3B"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main():</w:t>
      </w:r>
    </w:p>
    <w:p w14:paraId="30E2493B"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CALL encrypt_data function with data_set and ASSIGN key, iv, and encrypted_data_set</w:t>
      </w:r>
    </w:p>
    <w:p w14:paraId="74202B41" w14:textId="77777777" w:rsidR="00F66872" w:rsidRPr="00BC00AB" w:rsidRDefault="00F66872" w:rsidP="005F56E1">
      <w:pPr>
        <w:spacing w:before="100" w:beforeAutospacing="1" w:after="100" w:afterAutospacing="1"/>
        <w:rPr>
          <w:rFonts w:ascii="Times New Roman" w:eastAsia="Times New Roman" w:hAnsi="Times New Roman" w:cs="Times New Roman"/>
          <w:sz w:val="18"/>
          <w:szCs w:val="18"/>
        </w:rPr>
      </w:pPr>
      <w:r w:rsidRPr="00BC00AB">
        <w:rPr>
          <w:rFonts w:ascii="Times New Roman" w:eastAsia="Times New Roman" w:hAnsi="Times New Roman" w:cs="Times New Roman"/>
          <w:sz w:val="18"/>
          <w:szCs w:val="18"/>
        </w:rPr>
        <w:t xml:space="preserve">    CALL decrypt_data function with key, iv, and encrypted_data_set and ASSIGN decrypted_data_set</w:t>
      </w:r>
    </w:p>
    <w:p w14:paraId="1128601E"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IF __name__ == "__main__":</w:t>
      </w:r>
    </w:p>
    <w:p w14:paraId="54FC09FB" w14:textId="77777777" w:rsidR="00F66872" w:rsidRPr="00BC00AB" w:rsidRDefault="00F66872" w:rsidP="005F56E1">
      <w:pPr>
        <w:spacing w:before="100" w:beforeAutospacing="1" w:after="100" w:afterAutospacing="1"/>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CALL main function</w:t>
      </w:r>
    </w:p>
    <w:p w14:paraId="6417CD08" w14:textId="77777777" w:rsidR="00F66872" w:rsidRDefault="00F66872" w:rsidP="00F66872">
      <w:pPr>
        <w:spacing w:before="100" w:beforeAutospacing="1" w:after="100" w:afterAutospacing="1"/>
        <w:rPr>
          <w:rFonts w:ascii="Times New Roman" w:eastAsia="Times New Roman" w:hAnsi="Times New Roman" w:cs="Times New Roman"/>
          <w:b/>
          <w:sz w:val="28"/>
          <w:szCs w:val="28"/>
        </w:rPr>
      </w:pPr>
    </w:p>
    <w:p w14:paraId="00218680" w14:textId="77777777" w:rsidR="00F66872" w:rsidRDefault="00F66872" w:rsidP="00F66872">
      <w:pPr>
        <w:spacing w:before="100" w:beforeAutospacing="1" w:after="100" w:afterAutospacing="1"/>
        <w:rPr>
          <w:rFonts w:ascii="Times New Roman" w:eastAsia="Times New Roman" w:hAnsi="Times New Roman" w:cs="Times New Roman"/>
          <w:b/>
          <w:sz w:val="28"/>
          <w:szCs w:val="28"/>
        </w:rPr>
      </w:pPr>
    </w:p>
    <w:p w14:paraId="213180C4" w14:textId="77777777" w:rsidR="00F66872" w:rsidRDefault="00F66872" w:rsidP="00F66872">
      <w:pPr>
        <w:spacing w:before="100" w:beforeAutospacing="1" w:after="100" w:afterAutospacing="1"/>
        <w:rPr>
          <w:rFonts w:ascii="Times New Roman" w:eastAsia="Times New Roman" w:hAnsi="Times New Roman" w:cs="Times New Roman"/>
          <w:b/>
          <w:sz w:val="28"/>
          <w:szCs w:val="28"/>
        </w:rPr>
      </w:pPr>
    </w:p>
    <w:p w14:paraId="0325B5C0" w14:textId="77777777" w:rsidR="00F66872" w:rsidRPr="00BC00AB" w:rsidRDefault="00F66872" w:rsidP="00F66872">
      <w:pPr>
        <w:spacing w:before="100" w:beforeAutospacing="1" w:after="100" w:afterAutospacing="1"/>
        <w:rPr>
          <w:rFonts w:ascii="Times New Roman" w:eastAsia="Times New Roman" w:hAnsi="Times New Roman" w:cs="Times New Roman"/>
          <w:b/>
          <w:sz w:val="28"/>
          <w:szCs w:val="28"/>
        </w:rPr>
      </w:pPr>
    </w:p>
    <w:p w14:paraId="58BA40BE" w14:textId="1B390BF8" w:rsidR="00F66872" w:rsidRPr="004E3248" w:rsidRDefault="00F66872" w:rsidP="00F023E3">
      <w:pPr>
        <w:pStyle w:val="Heading4"/>
        <w:rPr>
          <w:rFonts w:ascii="Times New Roman" w:hAnsi="Times New Roman" w:cs="Times New Roman"/>
          <w:sz w:val="28"/>
          <w:szCs w:val="28"/>
        </w:rPr>
      </w:pPr>
      <w:bookmarkStart w:id="122" w:name="_Toc134430978"/>
      <w:bookmarkStart w:id="123" w:name="_Toc134441266"/>
      <w:bookmarkStart w:id="124" w:name="_Toc134628912"/>
      <w:r w:rsidRPr="004E3248">
        <w:rPr>
          <w:rFonts w:ascii="Times New Roman" w:hAnsi="Times New Roman" w:cs="Times New Roman"/>
          <w:sz w:val="28"/>
          <w:szCs w:val="28"/>
        </w:rPr>
        <w:lastRenderedPageBreak/>
        <w:t>4.3.2 Evolution</w:t>
      </w:r>
      <w:r w:rsidR="005F56E1" w:rsidRPr="004E3248">
        <w:rPr>
          <w:rFonts w:ascii="Times New Roman" w:hAnsi="Times New Roman" w:cs="Times New Roman"/>
          <w:sz w:val="28"/>
          <w:szCs w:val="28"/>
        </w:rPr>
        <w:t xml:space="preserve"> of AES Algorithm</w:t>
      </w:r>
      <w:bookmarkEnd w:id="122"/>
      <w:bookmarkEnd w:id="123"/>
      <w:bookmarkEnd w:id="124"/>
    </w:p>
    <w:p w14:paraId="7C52A97D" w14:textId="77777777" w:rsidR="00F66872" w:rsidRPr="00BC00AB" w:rsidRDefault="00F66872" w:rsidP="00F66872">
      <w:pPr>
        <w:rPr>
          <w:rFonts w:ascii="Times New Roman" w:hAnsi="Times New Roman" w:cs="Times New Roman"/>
        </w:rPr>
      </w:pPr>
    </w:p>
    <w:tbl>
      <w:tblPr>
        <w:tblStyle w:val="GridTable4-Accent1"/>
        <w:tblW w:w="10691" w:type="dxa"/>
        <w:tblLook w:val="04A0" w:firstRow="1" w:lastRow="0" w:firstColumn="1" w:lastColumn="0" w:noHBand="0" w:noVBand="1"/>
      </w:tblPr>
      <w:tblGrid>
        <w:gridCol w:w="1027"/>
        <w:gridCol w:w="1206"/>
        <w:gridCol w:w="1174"/>
        <w:gridCol w:w="1403"/>
        <w:gridCol w:w="1174"/>
        <w:gridCol w:w="4707"/>
      </w:tblGrid>
      <w:tr w:rsidR="00F66872" w:rsidRPr="00BC00AB" w14:paraId="4A4F1DA3" w14:textId="77777777" w:rsidTr="00F66872">
        <w:trPr>
          <w:cnfStyle w:val="100000000000" w:firstRow="1" w:lastRow="0" w:firstColumn="0" w:lastColumn="0" w:oddVBand="0" w:evenVBand="0" w:oddHBand="0" w:evenHBand="0" w:firstRowFirstColumn="0" w:firstRowLastColumn="0" w:lastRowFirstColumn="0" w:lastRowLastColumn="0"/>
          <w:trHeight w:val="1211"/>
        </w:trPr>
        <w:tc>
          <w:tcPr>
            <w:cnfStyle w:val="001000000000" w:firstRow="0" w:lastRow="0" w:firstColumn="1" w:lastColumn="0" w:oddVBand="0" w:evenVBand="0" w:oddHBand="0" w:evenHBand="0" w:firstRowFirstColumn="0" w:firstRowLastColumn="0" w:lastRowFirstColumn="0" w:lastRowLastColumn="0"/>
            <w:tcW w:w="0" w:type="auto"/>
            <w:hideMark/>
          </w:tcPr>
          <w:p w14:paraId="0A3D29E8" w14:textId="77777777" w:rsidR="00F66872" w:rsidRPr="00BC00AB" w:rsidRDefault="00F66872" w:rsidP="00F66872">
            <w:pPr>
              <w:spacing w:before="480" w:after="480"/>
              <w:jc w:val="center"/>
              <w:rPr>
                <w:rFonts w:ascii="Times New Roman" w:eastAsia="Times New Roman" w:hAnsi="Times New Roman" w:cs="Times New Roman"/>
                <w:color w:val="374151"/>
                <w:sz w:val="21"/>
                <w:szCs w:val="21"/>
              </w:rPr>
            </w:pPr>
            <w:r w:rsidRPr="00BC00AB">
              <w:rPr>
                <w:rFonts w:ascii="Times New Roman" w:eastAsia="Times New Roman" w:hAnsi="Times New Roman" w:cs="Times New Roman"/>
                <w:color w:val="374151"/>
                <w:sz w:val="21"/>
                <w:szCs w:val="21"/>
              </w:rPr>
              <w:t>ncalls</w:t>
            </w:r>
          </w:p>
        </w:tc>
        <w:tc>
          <w:tcPr>
            <w:tcW w:w="0" w:type="auto"/>
            <w:hideMark/>
          </w:tcPr>
          <w:p w14:paraId="677D68BE"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1"/>
                <w:szCs w:val="21"/>
              </w:rPr>
            </w:pPr>
            <w:r w:rsidRPr="00BC00AB">
              <w:rPr>
                <w:rFonts w:ascii="Times New Roman" w:eastAsia="Times New Roman" w:hAnsi="Times New Roman" w:cs="Times New Roman"/>
                <w:color w:val="374151"/>
                <w:sz w:val="21"/>
                <w:szCs w:val="21"/>
              </w:rPr>
              <w:t>tottime</w:t>
            </w:r>
          </w:p>
        </w:tc>
        <w:tc>
          <w:tcPr>
            <w:tcW w:w="0" w:type="auto"/>
            <w:hideMark/>
          </w:tcPr>
          <w:p w14:paraId="51283B75"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1"/>
                <w:szCs w:val="21"/>
              </w:rPr>
            </w:pPr>
            <w:r w:rsidRPr="00BC00AB">
              <w:rPr>
                <w:rFonts w:ascii="Times New Roman" w:eastAsia="Times New Roman" w:hAnsi="Times New Roman" w:cs="Times New Roman"/>
                <w:color w:val="374151"/>
                <w:sz w:val="21"/>
                <w:szCs w:val="21"/>
              </w:rPr>
              <w:t>percall</w:t>
            </w:r>
          </w:p>
        </w:tc>
        <w:tc>
          <w:tcPr>
            <w:tcW w:w="0" w:type="auto"/>
            <w:hideMark/>
          </w:tcPr>
          <w:p w14:paraId="0F7DC9B4"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1"/>
                <w:szCs w:val="21"/>
              </w:rPr>
            </w:pPr>
            <w:r w:rsidRPr="00BC00AB">
              <w:rPr>
                <w:rFonts w:ascii="Times New Roman" w:eastAsia="Times New Roman" w:hAnsi="Times New Roman" w:cs="Times New Roman"/>
                <w:color w:val="374151"/>
                <w:sz w:val="21"/>
                <w:szCs w:val="21"/>
              </w:rPr>
              <w:t>cumtime</w:t>
            </w:r>
          </w:p>
        </w:tc>
        <w:tc>
          <w:tcPr>
            <w:tcW w:w="0" w:type="auto"/>
            <w:hideMark/>
          </w:tcPr>
          <w:p w14:paraId="67AFBBD4"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1"/>
                <w:szCs w:val="21"/>
              </w:rPr>
            </w:pPr>
            <w:r w:rsidRPr="00BC00AB">
              <w:rPr>
                <w:rFonts w:ascii="Times New Roman" w:eastAsia="Times New Roman" w:hAnsi="Times New Roman" w:cs="Times New Roman"/>
                <w:color w:val="374151"/>
                <w:sz w:val="21"/>
                <w:szCs w:val="21"/>
              </w:rPr>
              <w:t>percall</w:t>
            </w:r>
          </w:p>
        </w:tc>
        <w:tc>
          <w:tcPr>
            <w:tcW w:w="0" w:type="auto"/>
            <w:hideMark/>
          </w:tcPr>
          <w:p w14:paraId="5BC5B21E"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1"/>
                <w:szCs w:val="21"/>
              </w:rPr>
            </w:pPr>
            <w:r w:rsidRPr="00BC00AB">
              <w:rPr>
                <w:rFonts w:ascii="Times New Roman" w:eastAsia="Times New Roman" w:hAnsi="Times New Roman" w:cs="Times New Roman"/>
                <w:color w:val="374151"/>
                <w:sz w:val="21"/>
                <w:szCs w:val="21"/>
              </w:rPr>
              <w:t>filename:lineno(function)</w:t>
            </w:r>
          </w:p>
        </w:tc>
      </w:tr>
      <w:tr w:rsidR="00F66872" w:rsidRPr="00BC00AB" w14:paraId="3ABF394E" w14:textId="77777777" w:rsidTr="00F66872">
        <w:trPr>
          <w:cnfStyle w:val="000000100000" w:firstRow="0" w:lastRow="0" w:firstColumn="0" w:lastColumn="0" w:oddVBand="0" w:evenVBand="0" w:oddHBand="1" w:evenHBand="0" w:firstRowFirstColumn="0" w:firstRowLastColumn="0" w:lastRowFirstColumn="0" w:lastRowLastColumn="0"/>
          <w:trHeight w:val="1211"/>
        </w:trPr>
        <w:tc>
          <w:tcPr>
            <w:cnfStyle w:val="001000000000" w:firstRow="0" w:lastRow="0" w:firstColumn="1" w:lastColumn="0" w:oddVBand="0" w:evenVBand="0" w:oddHBand="0" w:evenHBand="0" w:firstRowFirstColumn="0" w:firstRowLastColumn="0" w:lastRowFirstColumn="0" w:lastRowLastColumn="0"/>
            <w:tcW w:w="0" w:type="auto"/>
            <w:hideMark/>
          </w:tcPr>
          <w:p w14:paraId="5830CFE7" w14:textId="77777777" w:rsidR="00F66872" w:rsidRPr="00BC00AB" w:rsidRDefault="00F66872" w:rsidP="00F66872">
            <w:pPr>
              <w:spacing w:before="480" w:after="480"/>
              <w:rPr>
                <w:rFonts w:ascii="Times New Roman" w:eastAsia="Times New Roman" w:hAnsi="Times New Roman" w:cs="Times New Roman"/>
                <w:color w:val="374151"/>
                <w:sz w:val="21"/>
                <w:szCs w:val="21"/>
              </w:rPr>
            </w:pPr>
            <w:r w:rsidRPr="00BC00AB">
              <w:rPr>
                <w:rFonts w:ascii="Times New Roman" w:eastAsia="Times New Roman" w:hAnsi="Times New Roman" w:cs="Times New Roman"/>
                <w:color w:val="374151"/>
                <w:sz w:val="21"/>
                <w:szCs w:val="21"/>
              </w:rPr>
              <w:t>1</w:t>
            </w:r>
          </w:p>
        </w:tc>
        <w:tc>
          <w:tcPr>
            <w:tcW w:w="0" w:type="auto"/>
            <w:hideMark/>
          </w:tcPr>
          <w:p w14:paraId="63A4BB04"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1"/>
                <w:szCs w:val="21"/>
              </w:rPr>
            </w:pPr>
            <w:r w:rsidRPr="00BC00AB">
              <w:rPr>
                <w:rFonts w:ascii="Times New Roman" w:eastAsia="Times New Roman" w:hAnsi="Times New Roman" w:cs="Times New Roman"/>
                <w:color w:val="374151"/>
                <w:sz w:val="21"/>
                <w:szCs w:val="21"/>
              </w:rPr>
              <w:t>0.237</w:t>
            </w:r>
          </w:p>
        </w:tc>
        <w:tc>
          <w:tcPr>
            <w:tcW w:w="0" w:type="auto"/>
            <w:hideMark/>
          </w:tcPr>
          <w:p w14:paraId="41A76A16"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1"/>
                <w:szCs w:val="21"/>
              </w:rPr>
            </w:pPr>
            <w:r w:rsidRPr="00BC00AB">
              <w:rPr>
                <w:rFonts w:ascii="Times New Roman" w:eastAsia="Times New Roman" w:hAnsi="Times New Roman" w:cs="Times New Roman"/>
                <w:color w:val="374151"/>
                <w:sz w:val="21"/>
                <w:szCs w:val="21"/>
              </w:rPr>
              <w:t>0.231</w:t>
            </w:r>
          </w:p>
        </w:tc>
        <w:tc>
          <w:tcPr>
            <w:tcW w:w="0" w:type="auto"/>
            <w:hideMark/>
          </w:tcPr>
          <w:p w14:paraId="4E9D9B78"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1"/>
                <w:szCs w:val="21"/>
              </w:rPr>
            </w:pPr>
            <w:r w:rsidRPr="00BC00AB">
              <w:rPr>
                <w:rFonts w:ascii="Times New Roman" w:eastAsia="Times New Roman" w:hAnsi="Times New Roman" w:cs="Times New Roman"/>
                <w:color w:val="374151"/>
                <w:sz w:val="21"/>
                <w:szCs w:val="21"/>
              </w:rPr>
              <w:t>1.865</w:t>
            </w:r>
          </w:p>
        </w:tc>
        <w:tc>
          <w:tcPr>
            <w:tcW w:w="0" w:type="auto"/>
            <w:hideMark/>
          </w:tcPr>
          <w:p w14:paraId="0F621D65"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1"/>
                <w:szCs w:val="21"/>
              </w:rPr>
            </w:pPr>
            <w:r w:rsidRPr="00BC00AB">
              <w:rPr>
                <w:rFonts w:ascii="Times New Roman" w:eastAsia="Times New Roman" w:hAnsi="Times New Roman" w:cs="Times New Roman"/>
                <w:color w:val="374151"/>
                <w:sz w:val="21"/>
                <w:szCs w:val="21"/>
              </w:rPr>
              <w:t>1.865</w:t>
            </w:r>
          </w:p>
        </w:tc>
        <w:tc>
          <w:tcPr>
            <w:tcW w:w="0" w:type="auto"/>
            <w:hideMark/>
          </w:tcPr>
          <w:p w14:paraId="420E5427"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21"/>
                <w:szCs w:val="21"/>
              </w:rPr>
            </w:pPr>
            <w:r w:rsidRPr="00BC00AB">
              <w:rPr>
                <w:rFonts w:ascii="Times New Roman" w:eastAsia="Times New Roman" w:hAnsi="Times New Roman" w:cs="Times New Roman"/>
                <w:color w:val="374151"/>
                <w:sz w:val="21"/>
                <w:szCs w:val="21"/>
              </w:rPr>
              <w:t>AES Algorithm .py:33(encrypt_data)</w:t>
            </w:r>
          </w:p>
        </w:tc>
      </w:tr>
      <w:tr w:rsidR="00F66872" w:rsidRPr="00BC00AB" w14:paraId="66FBF22F" w14:textId="77777777" w:rsidTr="00F66872">
        <w:trPr>
          <w:trHeight w:val="1211"/>
        </w:trPr>
        <w:tc>
          <w:tcPr>
            <w:cnfStyle w:val="001000000000" w:firstRow="0" w:lastRow="0" w:firstColumn="1" w:lastColumn="0" w:oddVBand="0" w:evenVBand="0" w:oddHBand="0" w:evenHBand="0" w:firstRowFirstColumn="0" w:firstRowLastColumn="0" w:lastRowFirstColumn="0" w:lastRowLastColumn="0"/>
            <w:tcW w:w="0" w:type="auto"/>
            <w:hideMark/>
          </w:tcPr>
          <w:p w14:paraId="550636B5" w14:textId="77777777" w:rsidR="00F66872" w:rsidRPr="00BC00AB" w:rsidRDefault="00F66872" w:rsidP="00F66872">
            <w:pPr>
              <w:spacing w:before="480" w:after="480"/>
              <w:rPr>
                <w:rFonts w:ascii="Times New Roman" w:eastAsia="Times New Roman" w:hAnsi="Times New Roman" w:cs="Times New Roman"/>
                <w:color w:val="374151"/>
                <w:sz w:val="21"/>
                <w:szCs w:val="21"/>
              </w:rPr>
            </w:pPr>
            <w:r w:rsidRPr="00BC00AB">
              <w:rPr>
                <w:rFonts w:ascii="Times New Roman" w:eastAsia="Times New Roman" w:hAnsi="Times New Roman" w:cs="Times New Roman"/>
                <w:color w:val="374151"/>
                <w:sz w:val="21"/>
                <w:szCs w:val="21"/>
              </w:rPr>
              <w:t>1</w:t>
            </w:r>
          </w:p>
        </w:tc>
        <w:tc>
          <w:tcPr>
            <w:tcW w:w="0" w:type="auto"/>
            <w:hideMark/>
          </w:tcPr>
          <w:p w14:paraId="6A6DA1A2"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1"/>
                <w:szCs w:val="21"/>
              </w:rPr>
            </w:pPr>
            <w:r w:rsidRPr="00BC00AB">
              <w:rPr>
                <w:rFonts w:ascii="Times New Roman" w:eastAsia="Times New Roman" w:hAnsi="Times New Roman" w:cs="Times New Roman"/>
                <w:color w:val="374151"/>
                <w:sz w:val="21"/>
                <w:szCs w:val="21"/>
              </w:rPr>
              <w:t>0.231</w:t>
            </w:r>
          </w:p>
        </w:tc>
        <w:tc>
          <w:tcPr>
            <w:tcW w:w="0" w:type="auto"/>
            <w:hideMark/>
          </w:tcPr>
          <w:p w14:paraId="0ADEA291"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1"/>
                <w:szCs w:val="21"/>
              </w:rPr>
            </w:pPr>
            <w:r w:rsidRPr="00BC00AB">
              <w:rPr>
                <w:rFonts w:ascii="Times New Roman" w:eastAsia="Times New Roman" w:hAnsi="Times New Roman" w:cs="Times New Roman"/>
                <w:color w:val="374151"/>
                <w:sz w:val="21"/>
                <w:szCs w:val="21"/>
              </w:rPr>
              <w:t>0.231</w:t>
            </w:r>
          </w:p>
        </w:tc>
        <w:tc>
          <w:tcPr>
            <w:tcW w:w="0" w:type="auto"/>
            <w:hideMark/>
          </w:tcPr>
          <w:p w14:paraId="1A0F3892"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1"/>
                <w:szCs w:val="21"/>
              </w:rPr>
            </w:pPr>
            <w:r w:rsidRPr="00BC00AB">
              <w:rPr>
                <w:rFonts w:ascii="Times New Roman" w:eastAsia="Times New Roman" w:hAnsi="Times New Roman" w:cs="Times New Roman"/>
                <w:color w:val="374151"/>
                <w:sz w:val="21"/>
                <w:szCs w:val="21"/>
              </w:rPr>
              <w:t>1.823</w:t>
            </w:r>
          </w:p>
        </w:tc>
        <w:tc>
          <w:tcPr>
            <w:tcW w:w="0" w:type="auto"/>
            <w:hideMark/>
          </w:tcPr>
          <w:p w14:paraId="54F9ECBD"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1"/>
                <w:szCs w:val="21"/>
              </w:rPr>
            </w:pPr>
            <w:r w:rsidRPr="00BC00AB">
              <w:rPr>
                <w:rFonts w:ascii="Times New Roman" w:eastAsia="Times New Roman" w:hAnsi="Times New Roman" w:cs="Times New Roman"/>
                <w:color w:val="374151"/>
                <w:sz w:val="21"/>
                <w:szCs w:val="21"/>
              </w:rPr>
              <w:t>1.823</w:t>
            </w:r>
          </w:p>
        </w:tc>
        <w:tc>
          <w:tcPr>
            <w:tcW w:w="0" w:type="auto"/>
            <w:hideMark/>
          </w:tcPr>
          <w:p w14:paraId="12FBF53D" w14:textId="77777777" w:rsidR="00F66872" w:rsidRPr="00BC00AB" w:rsidRDefault="00F66872" w:rsidP="005F56E1">
            <w:pPr>
              <w:keepNext/>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21"/>
                <w:szCs w:val="21"/>
              </w:rPr>
            </w:pPr>
            <w:r w:rsidRPr="00BC00AB">
              <w:rPr>
                <w:rFonts w:ascii="Times New Roman" w:eastAsia="Times New Roman" w:hAnsi="Times New Roman" w:cs="Times New Roman"/>
                <w:color w:val="374151"/>
                <w:sz w:val="21"/>
                <w:szCs w:val="21"/>
              </w:rPr>
              <w:t>AES Algorithm .py:51(decrypt_data)</w:t>
            </w:r>
          </w:p>
        </w:tc>
      </w:tr>
    </w:tbl>
    <w:p w14:paraId="52788FDC" w14:textId="77777777" w:rsidR="005F56E1" w:rsidRPr="00B4370C" w:rsidRDefault="005F56E1" w:rsidP="005F56E1">
      <w:pPr>
        <w:pStyle w:val="Caption"/>
        <w:jc w:val="center"/>
        <w:rPr>
          <w:rFonts w:ascii="Times New Roman" w:hAnsi="Times New Roman" w:cs="Times New Roman"/>
          <w:color w:val="000000" w:themeColor="text1"/>
        </w:rPr>
      </w:pPr>
    </w:p>
    <w:p w14:paraId="10DFC5F3" w14:textId="2F70F6EC" w:rsidR="005F56E1" w:rsidRPr="002D7B62" w:rsidRDefault="005F56E1" w:rsidP="005F56E1">
      <w:pPr>
        <w:pStyle w:val="Caption"/>
        <w:jc w:val="center"/>
        <w:rPr>
          <w:rFonts w:ascii="Times New Roman" w:hAnsi="Times New Roman" w:cs="Times New Roman"/>
          <w:color w:val="000000" w:themeColor="text1"/>
          <w:sz w:val="22"/>
        </w:rPr>
      </w:pPr>
      <w:r w:rsidRPr="002D7B62">
        <w:rPr>
          <w:rFonts w:ascii="Times New Roman" w:hAnsi="Times New Roman" w:cs="Times New Roman"/>
          <w:b/>
          <w:color w:val="000000" w:themeColor="text1"/>
          <w:sz w:val="22"/>
        </w:rPr>
        <w:t>Table. 4-C:</w:t>
      </w:r>
      <w:r w:rsidRPr="002D7B62">
        <w:rPr>
          <w:rFonts w:ascii="Times New Roman" w:hAnsi="Times New Roman" w:cs="Times New Roman"/>
          <w:color w:val="000000" w:themeColor="text1"/>
          <w:sz w:val="22"/>
        </w:rPr>
        <w:t xml:space="preserve"> Evolution of AES algorithm</w:t>
      </w:r>
    </w:p>
    <w:p w14:paraId="1BBD7E6C" w14:textId="4E182BEA" w:rsidR="005F56E1" w:rsidRPr="004E3248" w:rsidRDefault="005F56E1" w:rsidP="00F023E3">
      <w:pPr>
        <w:pStyle w:val="Heading4"/>
        <w:rPr>
          <w:rFonts w:ascii="Times New Roman" w:hAnsi="Times New Roman" w:cs="Times New Roman"/>
          <w:sz w:val="28"/>
          <w:szCs w:val="28"/>
        </w:rPr>
      </w:pPr>
      <w:bookmarkStart w:id="125" w:name="_Toc134430979"/>
      <w:bookmarkStart w:id="126" w:name="_Toc134441267"/>
      <w:bookmarkStart w:id="127" w:name="_Toc134628913"/>
      <w:r w:rsidRPr="004E3248">
        <w:rPr>
          <w:rFonts w:ascii="Times New Roman" w:hAnsi="Times New Roman" w:cs="Times New Roman"/>
          <w:sz w:val="28"/>
          <w:szCs w:val="28"/>
        </w:rPr>
        <w:t>4.3.3 Pie Chart of Table: 4-C</w:t>
      </w:r>
      <w:bookmarkEnd w:id="125"/>
      <w:bookmarkEnd w:id="126"/>
      <w:bookmarkEnd w:id="127"/>
    </w:p>
    <w:p w14:paraId="1A760C3C" w14:textId="77777777" w:rsidR="005F56E1" w:rsidRDefault="00F66872" w:rsidP="005F56E1">
      <w:pPr>
        <w:keepNext/>
        <w:spacing w:before="100" w:beforeAutospacing="1" w:after="100" w:afterAutospacing="1"/>
      </w:pPr>
      <w:r w:rsidRPr="00BC00AB">
        <w:rPr>
          <w:rFonts w:ascii="Times New Roman" w:eastAsia="Times New Roman" w:hAnsi="Times New Roman" w:cs="Times New Roman"/>
          <w:b/>
          <w:noProof/>
          <w:sz w:val="28"/>
          <w:szCs w:val="28"/>
        </w:rPr>
        <w:drawing>
          <wp:inline distT="0" distB="0" distL="0" distR="0" wp14:anchorId="5911E16D" wp14:editId="1E0200F8">
            <wp:extent cx="5943600" cy="2183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83765"/>
                    </a:xfrm>
                    <a:prstGeom prst="rect">
                      <a:avLst/>
                    </a:prstGeom>
                  </pic:spPr>
                </pic:pic>
              </a:graphicData>
            </a:graphic>
          </wp:inline>
        </w:drawing>
      </w:r>
    </w:p>
    <w:p w14:paraId="3157A3EE" w14:textId="5EF59E79" w:rsidR="00F66872" w:rsidRPr="002D7B62" w:rsidRDefault="005F56E1" w:rsidP="005F56E1">
      <w:pPr>
        <w:pStyle w:val="Caption"/>
        <w:jc w:val="center"/>
        <w:rPr>
          <w:rFonts w:ascii="Times New Roman" w:hAnsi="Times New Roman" w:cs="Times New Roman"/>
          <w:b/>
          <w:bCs/>
          <w:i w:val="0"/>
          <w:iCs w:val="0"/>
          <w:noProof/>
          <w:color w:val="000000" w:themeColor="text1"/>
          <w:sz w:val="40"/>
          <w:szCs w:val="24"/>
        </w:rPr>
      </w:pPr>
      <w:r w:rsidRPr="002D7B62">
        <w:rPr>
          <w:rFonts w:ascii="Times New Roman" w:hAnsi="Times New Roman" w:cs="Times New Roman"/>
          <w:b/>
          <w:color w:val="000000" w:themeColor="text1"/>
          <w:sz w:val="22"/>
        </w:rPr>
        <w:t>Fig.4</w:t>
      </w:r>
      <w:r w:rsidR="00994A34" w:rsidRPr="002D7B62">
        <w:rPr>
          <w:rFonts w:ascii="Times New Roman" w:hAnsi="Times New Roman" w:cs="Times New Roman"/>
          <w:b/>
          <w:color w:val="000000" w:themeColor="text1"/>
          <w:sz w:val="22"/>
        </w:rPr>
        <w:t>.</w:t>
      </w:r>
      <w:r w:rsidRPr="002D7B62">
        <w:rPr>
          <w:rFonts w:ascii="Times New Roman" w:hAnsi="Times New Roman" w:cs="Times New Roman"/>
          <w:b/>
          <w:color w:val="000000" w:themeColor="text1"/>
          <w:sz w:val="22"/>
        </w:rPr>
        <w:t>3:</w:t>
      </w:r>
      <w:r w:rsidRPr="002D7B62">
        <w:rPr>
          <w:rFonts w:ascii="Times New Roman" w:hAnsi="Times New Roman" w:cs="Times New Roman"/>
          <w:color w:val="000000" w:themeColor="text1"/>
          <w:sz w:val="22"/>
        </w:rPr>
        <w:t xml:space="preserve"> Compare between two core function of AES algorithm </w:t>
      </w:r>
      <w:r w:rsidR="00BC6D23" w:rsidRPr="002D7B62">
        <w:rPr>
          <w:rFonts w:ascii="Times New Roman" w:hAnsi="Times New Roman" w:cs="Times New Roman"/>
          <w:b/>
          <w:color w:val="000000" w:themeColor="text1"/>
          <w:sz w:val="22"/>
        </w:rPr>
        <w:t>[Table. 4-</w:t>
      </w:r>
      <w:r w:rsidRPr="002D7B62">
        <w:rPr>
          <w:rFonts w:ascii="Times New Roman" w:hAnsi="Times New Roman" w:cs="Times New Roman"/>
          <w:b/>
          <w:color w:val="000000" w:themeColor="text1"/>
          <w:sz w:val="22"/>
        </w:rPr>
        <w:t>C]</w:t>
      </w:r>
    </w:p>
    <w:p w14:paraId="0A38A19A" w14:textId="77777777" w:rsidR="00F66872" w:rsidRPr="00BC00AB" w:rsidRDefault="00F66872" w:rsidP="00F66872">
      <w:pPr>
        <w:spacing w:before="100" w:beforeAutospacing="1" w:after="100" w:afterAutospacing="1" w:line="360" w:lineRule="auto"/>
        <w:rPr>
          <w:rFonts w:ascii="Times New Roman" w:eastAsia="Times New Roman" w:hAnsi="Times New Roman" w:cs="Times New Roman"/>
          <w:sz w:val="24"/>
          <w:szCs w:val="28"/>
        </w:rPr>
      </w:pPr>
      <w:r w:rsidRPr="00BC00AB">
        <w:rPr>
          <w:rFonts w:ascii="Times New Roman" w:eastAsia="Times New Roman" w:hAnsi="Times New Roman" w:cs="Times New Roman"/>
          <w:sz w:val="24"/>
          <w:szCs w:val="28"/>
        </w:rPr>
        <w:t>This profiling result displays the performance of two functions linked to the AES encryption technique, "encrypt data" and "decrypt data".</w:t>
      </w:r>
    </w:p>
    <w:p w14:paraId="399C5701" w14:textId="77777777" w:rsidR="00F66872" w:rsidRPr="00BC00AB" w:rsidRDefault="00F66872" w:rsidP="00F66872">
      <w:pPr>
        <w:pStyle w:val="ListParagraph"/>
        <w:numPr>
          <w:ilvl w:val="0"/>
          <w:numId w:val="9"/>
        </w:numPr>
        <w:spacing w:before="100" w:beforeAutospacing="1" w:after="100" w:afterAutospacing="1" w:line="360" w:lineRule="auto"/>
        <w:rPr>
          <w:rFonts w:ascii="Times New Roman" w:eastAsia="Times New Roman" w:hAnsi="Times New Roman" w:cs="Times New Roman"/>
          <w:sz w:val="24"/>
          <w:szCs w:val="28"/>
        </w:rPr>
      </w:pPr>
      <w:r w:rsidRPr="00BC00AB">
        <w:rPr>
          <w:rFonts w:ascii="Times New Roman" w:eastAsia="Times New Roman" w:hAnsi="Times New Roman" w:cs="Times New Roman"/>
          <w:sz w:val="24"/>
          <w:szCs w:val="28"/>
        </w:rPr>
        <w:t>"encrypt data" function was called once and took a total of 0.237 seconds to execute. The "percall" column shows that this function took 0.237 seconds per call as it was only called once. The "cumtime" column reveals that this function and any functions it called took a total of 1.865 seconds to run.</w:t>
      </w:r>
    </w:p>
    <w:p w14:paraId="3DC294D5" w14:textId="77777777" w:rsidR="00F66872" w:rsidRPr="00BC00AB" w:rsidRDefault="00F66872" w:rsidP="00F66872">
      <w:pPr>
        <w:pStyle w:val="ListParagraph"/>
        <w:numPr>
          <w:ilvl w:val="0"/>
          <w:numId w:val="9"/>
        </w:numPr>
        <w:spacing w:before="100" w:beforeAutospacing="1" w:after="100" w:afterAutospacing="1" w:line="360" w:lineRule="auto"/>
        <w:rPr>
          <w:rFonts w:ascii="Times New Roman" w:eastAsia="Times New Roman" w:hAnsi="Times New Roman" w:cs="Times New Roman"/>
          <w:sz w:val="24"/>
          <w:szCs w:val="28"/>
        </w:rPr>
      </w:pPr>
      <w:r w:rsidRPr="00BC00AB">
        <w:rPr>
          <w:rFonts w:ascii="Times New Roman" w:eastAsia="Times New Roman" w:hAnsi="Times New Roman" w:cs="Times New Roman"/>
          <w:sz w:val="24"/>
          <w:szCs w:val="28"/>
        </w:rPr>
        <w:t>"decrypt data" function was also called once and took a total of 0.231 seconds to execute. The "percall" column shows that this function took 0.231 seconds per call as it was only called once. The "cumtime" column reveals that this function and any routines it called took a total of 1.823 seconds to run.</w:t>
      </w:r>
    </w:p>
    <w:p w14:paraId="6CD4968E" w14:textId="77777777" w:rsidR="00F66872" w:rsidRPr="00E90D95" w:rsidRDefault="00F66872" w:rsidP="00F66872">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8"/>
        </w:rPr>
        <w:lastRenderedPageBreak/>
        <w:t xml:space="preserve">Generally, these two functions are quite sluggish compared to other implementations of the AES algorithm. </w:t>
      </w:r>
      <w:r w:rsidRPr="00BC00AB">
        <w:rPr>
          <w:rFonts w:ascii="Times New Roman" w:eastAsia="Times New Roman" w:hAnsi="Times New Roman" w:cs="Times New Roman"/>
          <w:sz w:val="24"/>
          <w:szCs w:val="24"/>
        </w:rPr>
        <w:t>This algorithm take 3145910 function calls in 3.696 seconds.</w:t>
      </w:r>
    </w:p>
    <w:p w14:paraId="32A0A3FF" w14:textId="034AA640" w:rsidR="00F66872" w:rsidRPr="005F56E1" w:rsidRDefault="00F66872" w:rsidP="00F023E3">
      <w:pPr>
        <w:pStyle w:val="Heading2"/>
        <w:rPr>
          <w:rFonts w:ascii="Times New Roman" w:hAnsi="Times New Roman" w:cs="Times New Roman"/>
        </w:rPr>
      </w:pPr>
      <w:bookmarkStart w:id="128" w:name="_Toc134430980"/>
      <w:bookmarkStart w:id="129" w:name="_Toc134441268"/>
      <w:bookmarkStart w:id="130" w:name="_Toc134628914"/>
      <w:r w:rsidRPr="005F56E1">
        <w:rPr>
          <w:rFonts w:ascii="Times New Roman" w:hAnsi="Times New Roman" w:cs="Times New Roman"/>
        </w:rPr>
        <w:t>4.4 RSA Algorithm</w:t>
      </w:r>
      <w:bookmarkEnd w:id="128"/>
      <w:bookmarkEnd w:id="129"/>
      <w:bookmarkEnd w:id="130"/>
    </w:p>
    <w:p w14:paraId="57C04261" w14:textId="77777777" w:rsidR="00F66872" w:rsidRPr="00BC00AB" w:rsidRDefault="00F66872" w:rsidP="00F66872">
      <w:pPr>
        <w:spacing w:line="360" w:lineRule="auto"/>
        <w:rPr>
          <w:rFonts w:ascii="Times New Roman" w:hAnsi="Times New Roman" w:cs="Times New Roman"/>
        </w:rPr>
      </w:pPr>
    </w:p>
    <w:p w14:paraId="05BF6DCA" w14:textId="3D3CB22D" w:rsidR="00F66872" w:rsidRPr="004E3248" w:rsidRDefault="00F66872" w:rsidP="00F023E3">
      <w:pPr>
        <w:pStyle w:val="Heading3"/>
        <w:rPr>
          <w:rFonts w:ascii="Times New Roman" w:hAnsi="Times New Roman" w:cs="Times New Roman"/>
          <w:sz w:val="32"/>
          <w:szCs w:val="32"/>
        </w:rPr>
      </w:pPr>
      <w:bookmarkStart w:id="131" w:name="_Toc134430981"/>
      <w:bookmarkStart w:id="132" w:name="_Toc134441269"/>
      <w:bookmarkStart w:id="133" w:name="_Toc134628915"/>
      <w:r w:rsidRPr="004E3248">
        <w:rPr>
          <w:rFonts w:ascii="Times New Roman" w:hAnsi="Times New Roman" w:cs="Times New Roman"/>
          <w:sz w:val="32"/>
          <w:szCs w:val="32"/>
        </w:rPr>
        <w:t>4.4.1 Pseudocode code</w:t>
      </w:r>
      <w:r w:rsidR="003B608D">
        <w:rPr>
          <w:rFonts w:ascii="Times New Roman" w:hAnsi="Times New Roman" w:cs="Times New Roman"/>
          <w:sz w:val="32"/>
          <w:szCs w:val="32"/>
        </w:rPr>
        <w:t xml:space="preserve"> of </w:t>
      </w:r>
      <w:r w:rsidR="003B608D" w:rsidRPr="003B608D">
        <w:rPr>
          <w:rFonts w:ascii="Times New Roman" w:hAnsi="Times New Roman" w:cs="Times New Roman"/>
          <w:sz w:val="32"/>
          <w:szCs w:val="32"/>
        </w:rPr>
        <w:t>RSA Algorithm</w:t>
      </w:r>
      <w:bookmarkEnd w:id="131"/>
      <w:bookmarkEnd w:id="132"/>
      <w:bookmarkEnd w:id="133"/>
    </w:p>
    <w:p w14:paraId="1BE39D1A"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read_csv_file(file_path)</w:t>
      </w:r>
    </w:p>
    <w:p w14:paraId="060EA333"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data_set = []</w:t>
      </w:r>
    </w:p>
    <w:p w14:paraId="7A978A34"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header = []</w:t>
      </w:r>
    </w:p>
    <w:p w14:paraId="229DF350"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TRY</w:t>
      </w:r>
    </w:p>
    <w:p w14:paraId="208C18CF"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IF os.path.exists(file_path)</w:t>
      </w:r>
    </w:p>
    <w:p w14:paraId="39A08162"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WITH open(file_path, "r", encoding='utf-8') as file</w:t>
      </w:r>
    </w:p>
    <w:p w14:paraId="5D9071AE"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reader = csv.reader(file)</w:t>
      </w:r>
    </w:p>
    <w:p w14:paraId="0965FB54"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header = next(reader)</w:t>
      </w:r>
    </w:p>
    <w:p w14:paraId="28677433"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FOR row IN reader</w:t>
      </w:r>
    </w:p>
    <w:p w14:paraId="23E18239"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data_set.extend(row)</w:t>
      </w:r>
    </w:p>
    <w:p w14:paraId="1D4D994E"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ELSE</w:t>
      </w:r>
    </w:p>
    <w:p w14:paraId="44FEFB96"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RAISE FileNotFoundError(f"The file at path '{file_path}' does not exist.")</w:t>
      </w:r>
    </w:p>
    <w:p w14:paraId="05067074"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EXCEPT Exception AS e</w:t>
      </w:r>
    </w:p>
    <w:p w14:paraId="2F022F2B" w14:textId="2D5B773F"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PRINT(f"An error occurred while reading the CSV file: {e}")</w:t>
      </w:r>
    </w:p>
    <w:p w14:paraId="60F21A46" w14:textId="039DD9E8" w:rsidR="00F66872" w:rsidRPr="00BC00AB" w:rsidRDefault="005F56E1" w:rsidP="005F56E1">
      <w:pPr>
        <w:spacing w:before="100" w:beforeAutospacing="1" w:after="100" w:afterAutospacing="1" w:line="2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header, data_set</w:t>
      </w:r>
    </w:p>
    <w:p w14:paraId="42E6DBA0"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generate_rsa_key_pair()</w:t>
      </w:r>
    </w:p>
    <w:p w14:paraId="2D846E0E"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private_key = rsa.generate_private_key(</w:t>
      </w:r>
    </w:p>
    <w:p w14:paraId="4C7EDC43"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public_exponent=65537,</w:t>
      </w:r>
    </w:p>
    <w:p w14:paraId="39D4D3A0"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key_size=2048,</w:t>
      </w:r>
    </w:p>
    <w:p w14:paraId="34C7806F"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backend=cryptography.hazmat.backends.default_backend()</w:t>
      </w:r>
    </w:p>
    <w:p w14:paraId="0F99A5D4" w14:textId="1EBB276D"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w:t>
      </w:r>
    </w:p>
    <w:p w14:paraId="5FE67D49" w14:textId="6B4DD70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public</w:t>
      </w:r>
      <w:r w:rsidR="005F56E1">
        <w:rPr>
          <w:rFonts w:ascii="Times New Roman" w:eastAsia="Times New Roman" w:hAnsi="Times New Roman" w:cs="Times New Roman"/>
          <w:sz w:val="24"/>
          <w:szCs w:val="24"/>
        </w:rPr>
        <w:t>_key = private_key.public_key()</w:t>
      </w:r>
    </w:p>
    <w:p w14:paraId="2F37CC0E" w14:textId="76AC6ECA"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lastRenderedPageBreak/>
        <w:t xml:space="preserve">   </w:t>
      </w:r>
      <w:r w:rsidR="005F56E1">
        <w:rPr>
          <w:rFonts w:ascii="Times New Roman" w:eastAsia="Times New Roman" w:hAnsi="Times New Roman" w:cs="Times New Roman"/>
          <w:sz w:val="24"/>
          <w:szCs w:val="24"/>
        </w:rPr>
        <w:t xml:space="preserve"> RETURN private_key, public_key</w:t>
      </w:r>
    </w:p>
    <w:p w14:paraId="0A9C0902"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encrypt_data_set(data_set, public_key)</w:t>
      </w:r>
    </w:p>
    <w:p w14:paraId="1F1255FD"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encrypted_data_set = []</w:t>
      </w:r>
    </w:p>
    <w:p w14:paraId="1D799099"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TRY</w:t>
      </w:r>
    </w:p>
    <w:p w14:paraId="5BACEE36"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FOR data IN data_set</w:t>
      </w:r>
    </w:p>
    <w:p w14:paraId="143B630A"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encrypted_data = public_key.encrypt(</w:t>
      </w:r>
    </w:p>
    <w:p w14:paraId="45532CCE"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data.encode(),</w:t>
      </w:r>
    </w:p>
    <w:p w14:paraId="22EAC131"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padding.OAEP(</w:t>
      </w:r>
    </w:p>
    <w:p w14:paraId="23022CED"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mgf=padding.MGF1(algorithm=SHA256()),</w:t>
      </w:r>
    </w:p>
    <w:p w14:paraId="25823573"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algorithm=SHA256(),</w:t>
      </w:r>
    </w:p>
    <w:p w14:paraId="0F493CD8"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label=None</w:t>
      </w:r>
    </w:p>
    <w:p w14:paraId="07AFE990"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w:t>
      </w:r>
    </w:p>
    <w:p w14:paraId="029FEA8B"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w:t>
      </w:r>
    </w:p>
    <w:p w14:paraId="4BF596EF"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encrypted_data_set.append(encrypted_data)</w:t>
      </w:r>
    </w:p>
    <w:p w14:paraId="27AC30C2"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EXCEPT Exception AS e</w:t>
      </w:r>
    </w:p>
    <w:p w14:paraId="480320D7" w14:textId="6D8EE7AB"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PRINT(f"An error occurred while encrypting the data: {e}")</w:t>
      </w:r>
    </w:p>
    <w:p w14:paraId="512CF290" w14:textId="31AC4A34" w:rsidR="00F66872" w:rsidRPr="00BC00AB" w:rsidRDefault="005F56E1" w:rsidP="005F56E1">
      <w:pPr>
        <w:spacing w:before="100" w:beforeAutospacing="1" w:after="100" w:afterAutospacing="1" w:line="2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encrypted_data_set</w:t>
      </w:r>
    </w:p>
    <w:p w14:paraId="44626DCE"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decrypt_data_set(encrypted_data_set, private_key)</w:t>
      </w:r>
    </w:p>
    <w:p w14:paraId="0F1B5C78"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decrypted_data_set = []</w:t>
      </w:r>
    </w:p>
    <w:p w14:paraId="27B718E6"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TRY</w:t>
      </w:r>
    </w:p>
    <w:p w14:paraId="3642F6F6"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FOR index IN range(len(encrypted_data_set))</w:t>
      </w:r>
    </w:p>
    <w:p w14:paraId="4209192D"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encrypted_data = encrypted_data_set[index]</w:t>
      </w:r>
    </w:p>
    <w:p w14:paraId="7217BD12"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TRY</w:t>
      </w:r>
    </w:p>
    <w:p w14:paraId="13BD40B2"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decrypted_data = private_key.decrypt(</w:t>
      </w:r>
    </w:p>
    <w:p w14:paraId="5E67A888"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encrypted_data,</w:t>
      </w:r>
    </w:p>
    <w:p w14:paraId="49B94844"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padding.OAEP(</w:t>
      </w:r>
    </w:p>
    <w:p w14:paraId="641630E4"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lastRenderedPageBreak/>
        <w:t xml:space="preserve">                        mgf=padding.MGF1(algorithm=SHA256()),</w:t>
      </w:r>
    </w:p>
    <w:p w14:paraId="425E9303"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algorithm=SHA256(),</w:t>
      </w:r>
    </w:p>
    <w:p w14:paraId="413AC16B"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label=None</w:t>
      </w:r>
    </w:p>
    <w:p w14:paraId="061AEBDC"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w:t>
      </w:r>
    </w:p>
    <w:p w14:paraId="51D6FD0F"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w:t>
      </w:r>
    </w:p>
    <w:p w14:paraId="3FB713BF"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decrypted_data = decrypted_data.decode()</w:t>
      </w:r>
    </w:p>
    <w:p w14:paraId="6D7D646B"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decrypted_data_set.append(decrypted_data)</w:t>
      </w:r>
    </w:p>
    <w:p w14:paraId="7E825B7F"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EXCEPT InvalidSignature AS e</w:t>
      </w:r>
    </w:p>
    <w:p w14:paraId="69FD1670"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PRINT(f"Error while decrypting data at index {index}: {e}")</w:t>
      </w:r>
    </w:p>
    <w:p w14:paraId="2D52B7E8"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EXCEPT Exception AS e</w:t>
      </w:r>
    </w:p>
    <w:p w14:paraId="39C24FC2" w14:textId="15CA7A12"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PRINT(f"An error occurred while decrypting data: {e}")</w:t>
      </w:r>
    </w:p>
    <w:p w14:paraId="202140DF" w14:textId="2FC82E25" w:rsidR="00F66872" w:rsidRPr="00BC00AB" w:rsidRDefault="005F56E1" w:rsidP="005F56E1">
      <w:pPr>
        <w:spacing w:before="100" w:beforeAutospacing="1" w:after="100" w:afterAutospacing="1" w:line="2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decrypted_data_set</w:t>
      </w:r>
    </w:p>
    <w:p w14:paraId="36C27591"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FUNCTION main()</w:t>
      </w:r>
    </w:p>
    <w:p w14:paraId="5D250B40"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 Read CSV file</w:t>
      </w:r>
    </w:p>
    <w:p w14:paraId="712D6C57"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csv_file_path = "D:/Thesis Work/DataSet/30-70cancerChdEtc.csv"</w:t>
      </w:r>
    </w:p>
    <w:p w14:paraId="48AADB66" w14:textId="09D33AC6"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header, data_set</w:t>
      </w:r>
      <w:r w:rsidR="005F56E1">
        <w:rPr>
          <w:rFonts w:ascii="Times New Roman" w:eastAsia="Times New Roman" w:hAnsi="Times New Roman" w:cs="Times New Roman"/>
          <w:sz w:val="24"/>
          <w:szCs w:val="24"/>
        </w:rPr>
        <w:t xml:space="preserve"> = read_csv_file(csv_file_path)</w:t>
      </w:r>
    </w:p>
    <w:p w14:paraId="5DAFB9FC"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 Generate RSA key pair</w:t>
      </w:r>
    </w:p>
    <w:p w14:paraId="53ACF6DE" w14:textId="73323BAD"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private_key, public_key = generate_rsa_key_pair()</w:t>
      </w:r>
    </w:p>
    <w:p w14:paraId="2D8772F9"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 Encrypt the data before uploading to Azure Blob Storage</w:t>
      </w:r>
    </w:p>
    <w:p w14:paraId="39720BE8" w14:textId="101C7CEB"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encrypted_data_set = encrypt_data_set(data_set, public_key)</w:t>
      </w:r>
    </w:p>
    <w:p w14:paraId="673F884A"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 Decrypt the data after downloading from Azure Blob Storage</w:t>
      </w:r>
    </w:p>
    <w:p w14:paraId="7270CF9B" w14:textId="1457AC39"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decrypted_data_set = decrypt_data_set(encrypted_data_set, private_key)</w:t>
      </w:r>
    </w:p>
    <w:p w14:paraId="6CD96CD6" w14:textId="77777777" w:rsidR="00F66872" w:rsidRPr="00BC00AB"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IF __name__ == "__main__"</w:t>
      </w:r>
    </w:p>
    <w:p w14:paraId="6C312D93" w14:textId="3F860BFA" w:rsidR="00F66872" w:rsidRDefault="00F66872" w:rsidP="005F56E1">
      <w:pPr>
        <w:spacing w:before="100" w:beforeAutospacing="1" w:after="100" w:afterAutospacing="1" w:line="20" w:lineRule="atLeast"/>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    CALL main()</w:t>
      </w:r>
    </w:p>
    <w:p w14:paraId="1486428D" w14:textId="63B5D09E" w:rsidR="003B608D" w:rsidRDefault="003B608D" w:rsidP="005F56E1">
      <w:pPr>
        <w:spacing w:before="100" w:beforeAutospacing="1" w:after="100" w:afterAutospacing="1" w:line="20" w:lineRule="atLeast"/>
        <w:rPr>
          <w:rFonts w:ascii="Times New Roman" w:eastAsia="Times New Roman" w:hAnsi="Times New Roman" w:cs="Times New Roman"/>
          <w:sz w:val="24"/>
          <w:szCs w:val="24"/>
        </w:rPr>
      </w:pPr>
    </w:p>
    <w:p w14:paraId="51112087" w14:textId="77777777" w:rsidR="003B608D" w:rsidRPr="00BC00AB" w:rsidRDefault="003B608D" w:rsidP="005F56E1">
      <w:pPr>
        <w:spacing w:before="100" w:beforeAutospacing="1" w:after="100" w:afterAutospacing="1" w:line="20" w:lineRule="atLeast"/>
        <w:rPr>
          <w:rFonts w:ascii="Times New Roman" w:eastAsia="Times New Roman" w:hAnsi="Times New Roman" w:cs="Times New Roman"/>
          <w:sz w:val="24"/>
          <w:szCs w:val="24"/>
        </w:rPr>
      </w:pPr>
    </w:p>
    <w:p w14:paraId="35AE4688" w14:textId="2686BA33" w:rsidR="00F66872" w:rsidRPr="004E3248" w:rsidRDefault="00F66872" w:rsidP="00F023E3">
      <w:pPr>
        <w:pStyle w:val="Heading4"/>
        <w:rPr>
          <w:rFonts w:ascii="Times New Roman" w:hAnsi="Times New Roman" w:cs="Times New Roman"/>
          <w:sz w:val="28"/>
          <w:szCs w:val="28"/>
        </w:rPr>
      </w:pPr>
      <w:bookmarkStart w:id="134" w:name="_Toc134430982"/>
      <w:bookmarkStart w:id="135" w:name="_Toc134441270"/>
      <w:bookmarkStart w:id="136" w:name="_Toc134628916"/>
      <w:r w:rsidRPr="004E3248">
        <w:rPr>
          <w:rFonts w:ascii="Times New Roman" w:hAnsi="Times New Roman" w:cs="Times New Roman"/>
          <w:sz w:val="28"/>
          <w:szCs w:val="28"/>
        </w:rPr>
        <w:lastRenderedPageBreak/>
        <w:t>4.4.2 Evolution</w:t>
      </w:r>
      <w:r w:rsidR="005F56E1" w:rsidRPr="004E3248">
        <w:rPr>
          <w:rFonts w:ascii="Times New Roman" w:hAnsi="Times New Roman" w:cs="Times New Roman"/>
          <w:sz w:val="28"/>
          <w:szCs w:val="28"/>
        </w:rPr>
        <w:t xml:space="preserve"> of RSA Algorithm</w:t>
      </w:r>
      <w:bookmarkEnd w:id="134"/>
      <w:bookmarkEnd w:id="135"/>
      <w:bookmarkEnd w:id="136"/>
    </w:p>
    <w:p w14:paraId="79D4990F" w14:textId="77777777" w:rsidR="00F66872" w:rsidRPr="00BC00AB" w:rsidRDefault="00F66872" w:rsidP="00F66872">
      <w:pPr>
        <w:rPr>
          <w:rFonts w:ascii="Times New Roman" w:hAnsi="Times New Roman" w:cs="Times New Roman"/>
        </w:rPr>
      </w:pPr>
    </w:p>
    <w:tbl>
      <w:tblPr>
        <w:tblStyle w:val="GridTable4-Accent1"/>
        <w:tblW w:w="10680" w:type="dxa"/>
        <w:tblLook w:val="04A0" w:firstRow="1" w:lastRow="0" w:firstColumn="1" w:lastColumn="0" w:noHBand="0" w:noVBand="1"/>
      </w:tblPr>
      <w:tblGrid>
        <w:gridCol w:w="1001"/>
        <w:gridCol w:w="1167"/>
        <w:gridCol w:w="1136"/>
        <w:gridCol w:w="1349"/>
        <w:gridCol w:w="1136"/>
        <w:gridCol w:w="4891"/>
      </w:tblGrid>
      <w:tr w:rsidR="00F66872" w:rsidRPr="00BC00AB" w14:paraId="749C4691" w14:textId="77777777" w:rsidTr="00F66872">
        <w:trPr>
          <w:cnfStyle w:val="100000000000" w:firstRow="1" w:lastRow="0" w:firstColumn="0" w:lastColumn="0" w:oddVBand="0" w:evenVBand="0" w:oddHBand="0" w:evenHBand="0" w:firstRowFirstColumn="0" w:firstRowLastColumn="0" w:lastRowFirstColumn="0" w:lastRowLastColumn="0"/>
          <w:trHeight w:val="1219"/>
        </w:trPr>
        <w:tc>
          <w:tcPr>
            <w:cnfStyle w:val="001000000000" w:firstRow="0" w:lastRow="0" w:firstColumn="1" w:lastColumn="0" w:oddVBand="0" w:evenVBand="0" w:oddHBand="0" w:evenHBand="0" w:firstRowFirstColumn="0" w:firstRowLastColumn="0" w:lastRowFirstColumn="0" w:lastRowLastColumn="0"/>
            <w:tcW w:w="0" w:type="auto"/>
            <w:hideMark/>
          </w:tcPr>
          <w:p w14:paraId="6C00C37E" w14:textId="77777777" w:rsidR="00F66872" w:rsidRPr="00BC00AB" w:rsidRDefault="00F66872" w:rsidP="00F66872">
            <w:pPr>
              <w:spacing w:before="480" w:after="480"/>
              <w:jc w:val="center"/>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ncalls</w:t>
            </w:r>
          </w:p>
        </w:tc>
        <w:tc>
          <w:tcPr>
            <w:tcW w:w="0" w:type="auto"/>
            <w:hideMark/>
          </w:tcPr>
          <w:p w14:paraId="74589A1A"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tottime</w:t>
            </w:r>
          </w:p>
        </w:tc>
        <w:tc>
          <w:tcPr>
            <w:tcW w:w="0" w:type="auto"/>
            <w:hideMark/>
          </w:tcPr>
          <w:p w14:paraId="061CD5DA"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percall</w:t>
            </w:r>
          </w:p>
        </w:tc>
        <w:tc>
          <w:tcPr>
            <w:tcW w:w="0" w:type="auto"/>
            <w:hideMark/>
          </w:tcPr>
          <w:p w14:paraId="1B44D028"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cumtime</w:t>
            </w:r>
          </w:p>
        </w:tc>
        <w:tc>
          <w:tcPr>
            <w:tcW w:w="0" w:type="auto"/>
            <w:hideMark/>
          </w:tcPr>
          <w:p w14:paraId="39F25EB5"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percall</w:t>
            </w:r>
          </w:p>
        </w:tc>
        <w:tc>
          <w:tcPr>
            <w:tcW w:w="0" w:type="auto"/>
            <w:hideMark/>
          </w:tcPr>
          <w:p w14:paraId="222806DE" w14:textId="77777777" w:rsidR="00F66872" w:rsidRPr="00BC00AB" w:rsidRDefault="00F66872" w:rsidP="00F66872">
            <w:pPr>
              <w:spacing w:before="480" w:after="48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filename:lineno(function)</w:t>
            </w:r>
          </w:p>
        </w:tc>
      </w:tr>
      <w:tr w:rsidR="00F66872" w:rsidRPr="00BC00AB" w14:paraId="086CECB8" w14:textId="77777777" w:rsidTr="00F66872">
        <w:trPr>
          <w:cnfStyle w:val="000000100000" w:firstRow="0" w:lastRow="0" w:firstColumn="0" w:lastColumn="0" w:oddVBand="0" w:evenVBand="0" w:oddHBand="1" w:evenHBand="0" w:firstRowFirstColumn="0" w:firstRowLastColumn="0" w:lastRowFirstColumn="0" w:lastRowLastColumn="0"/>
          <w:trHeight w:val="1219"/>
        </w:trPr>
        <w:tc>
          <w:tcPr>
            <w:cnfStyle w:val="001000000000" w:firstRow="0" w:lastRow="0" w:firstColumn="1" w:lastColumn="0" w:oddVBand="0" w:evenVBand="0" w:oddHBand="0" w:evenHBand="0" w:firstRowFirstColumn="0" w:firstRowLastColumn="0" w:lastRowFirstColumn="0" w:lastRowLastColumn="0"/>
            <w:tcW w:w="0" w:type="auto"/>
            <w:hideMark/>
          </w:tcPr>
          <w:p w14:paraId="2A4C134D" w14:textId="77777777" w:rsidR="00F66872" w:rsidRPr="00BC00AB" w:rsidRDefault="00F66872" w:rsidP="00F66872">
            <w:pPr>
              <w:spacing w:before="480" w:after="48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1</w:t>
            </w:r>
          </w:p>
        </w:tc>
        <w:tc>
          <w:tcPr>
            <w:tcW w:w="0" w:type="auto"/>
            <w:hideMark/>
          </w:tcPr>
          <w:p w14:paraId="438D36BB"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0.066</w:t>
            </w:r>
          </w:p>
        </w:tc>
        <w:tc>
          <w:tcPr>
            <w:tcW w:w="0" w:type="auto"/>
            <w:hideMark/>
          </w:tcPr>
          <w:p w14:paraId="1B7981E5"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0.066</w:t>
            </w:r>
          </w:p>
        </w:tc>
        <w:tc>
          <w:tcPr>
            <w:tcW w:w="0" w:type="auto"/>
            <w:hideMark/>
          </w:tcPr>
          <w:p w14:paraId="1F78FF7E"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1.363</w:t>
            </w:r>
          </w:p>
        </w:tc>
        <w:tc>
          <w:tcPr>
            <w:tcW w:w="0" w:type="auto"/>
            <w:hideMark/>
          </w:tcPr>
          <w:p w14:paraId="7FEE3B51"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1.363</w:t>
            </w:r>
          </w:p>
        </w:tc>
        <w:tc>
          <w:tcPr>
            <w:tcW w:w="0" w:type="auto"/>
            <w:hideMark/>
          </w:tcPr>
          <w:p w14:paraId="71669B9E" w14:textId="77777777" w:rsidR="00F66872" w:rsidRPr="00BC00AB" w:rsidRDefault="00F66872" w:rsidP="00F66872">
            <w:pPr>
              <w:spacing w:before="480" w:after="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REA Algorithm .py:48(encrypt_data_set)</w:t>
            </w:r>
          </w:p>
        </w:tc>
      </w:tr>
      <w:tr w:rsidR="00F66872" w:rsidRPr="00BC00AB" w14:paraId="75EDF87E" w14:textId="77777777" w:rsidTr="00F66872">
        <w:trPr>
          <w:trHeight w:val="1219"/>
        </w:trPr>
        <w:tc>
          <w:tcPr>
            <w:cnfStyle w:val="001000000000" w:firstRow="0" w:lastRow="0" w:firstColumn="1" w:lastColumn="0" w:oddVBand="0" w:evenVBand="0" w:oddHBand="0" w:evenHBand="0" w:firstRowFirstColumn="0" w:firstRowLastColumn="0" w:lastRowFirstColumn="0" w:lastRowLastColumn="0"/>
            <w:tcW w:w="0" w:type="auto"/>
            <w:hideMark/>
          </w:tcPr>
          <w:p w14:paraId="55C20D1C" w14:textId="77777777" w:rsidR="00F66872" w:rsidRPr="00BC00AB" w:rsidRDefault="00F66872" w:rsidP="00F66872">
            <w:pPr>
              <w:spacing w:before="480" w:after="48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1</w:t>
            </w:r>
          </w:p>
        </w:tc>
        <w:tc>
          <w:tcPr>
            <w:tcW w:w="0" w:type="auto"/>
            <w:hideMark/>
          </w:tcPr>
          <w:p w14:paraId="107DC2D7"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0.083</w:t>
            </w:r>
          </w:p>
        </w:tc>
        <w:tc>
          <w:tcPr>
            <w:tcW w:w="0" w:type="auto"/>
            <w:hideMark/>
          </w:tcPr>
          <w:p w14:paraId="43A87983"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0.083</w:t>
            </w:r>
          </w:p>
        </w:tc>
        <w:tc>
          <w:tcPr>
            <w:tcW w:w="0" w:type="auto"/>
            <w:hideMark/>
          </w:tcPr>
          <w:p w14:paraId="314A7467"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9.126</w:t>
            </w:r>
          </w:p>
        </w:tc>
        <w:tc>
          <w:tcPr>
            <w:tcW w:w="0" w:type="auto"/>
            <w:hideMark/>
          </w:tcPr>
          <w:p w14:paraId="106056C8" w14:textId="77777777" w:rsidR="00F66872" w:rsidRPr="00BC00AB" w:rsidRDefault="00F66872" w:rsidP="00F66872">
            <w:pPr>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9.126</w:t>
            </w:r>
          </w:p>
        </w:tc>
        <w:tc>
          <w:tcPr>
            <w:tcW w:w="0" w:type="auto"/>
            <w:hideMark/>
          </w:tcPr>
          <w:p w14:paraId="5AEDF572" w14:textId="77777777" w:rsidR="00F66872" w:rsidRPr="00BC00AB" w:rsidRDefault="00F66872" w:rsidP="005F56E1">
            <w:pPr>
              <w:keepNext/>
              <w:spacing w:before="480" w:after="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sz w:val="18"/>
                <w:szCs w:val="18"/>
              </w:rPr>
            </w:pPr>
            <w:r w:rsidRPr="00BC00AB">
              <w:rPr>
                <w:rFonts w:ascii="Times New Roman" w:eastAsia="Times New Roman" w:hAnsi="Times New Roman" w:cs="Times New Roman"/>
                <w:color w:val="374151"/>
                <w:sz w:val="18"/>
                <w:szCs w:val="18"/>
              </w:rPr>
              <w:t>RSA Algorithm .py:67(decrypt_data_set)</w:t>
            </w:r>
          </w:p>
        </w:tc>
      </w:tr>
    </w:tbl>
    <w:p w14:paraId="1AD383E3" w14:textId="77777777" w:rsidR="005F56E1" w:rsidRDefault="005F56E1" w:rsidP="005F56E1">
      <w:pPr>
        <w:pStyle w:val="Caption"/>
        <w:jc w:val="center"/>
      </w:pPr>
    </w:p>
    <w:p w14:paraId="3729BE70" w14:textId="19BB9BA4" w:rsidR="005F56E1" w:rsidRPr="002D7B62" w:rsidRDefault="00994A34" w:rsidP="005F56E1">
      <w:pPr>
        <w:pStyle w:val="Caption"/>
        <w:jc w:val="center"/>
        <w:rPr>
          <w:rFonts w:ascii="Times New Roman" w:hAnsi="Times New Roman" w:cs="Times New Roman"/>
          <w:color w:val="000000" w:themeColor="text1"/>
          <w:sz w:val="22"/>
        </w:rPr>
      </w:pPr>
      <w:r w:rsidRPr="002D7B62">
        <w:rPr>
          <w:rFonts w:ascii="Times New Roman" w:hAnsi="Times New Roman" w:cs="Times New Roman"/>
          <w:b/>
          <w:color w:val="000000" w:themeColor="text1"/>
          <w:sz w:val="22"/>
        </w:rPr>
        <w:t>Table. 4</w:t>
      </w:r>
      <w:r w:rsidR="00BC6D23" w:rsidRPr="002D7B62">
        <w:rPr>
          <w:rFonts w:ascii="Times New Roman" w:hAnsi="Times New Roman" w:cs="Times New Roman"/>
          <w:b/>
          <w:color w:val="000000" w:themeColor="text1"/>
          <w:sz w:val="22"/>
        </w:rPr>
        <w:t>-</w:t>
      </w:r>
      <w:r w:rsidR="005F56E1" w:rsidRPr="002D7B62">
        <w:rPr>
          <w:rFonts w:ascii="Times New Roman" w:hAnsi="Times New Roman" w:cs="Times New Roman"/>
          <w:b/>
          <w:color w:val="000000" w:themeColor="text1"/>
          <w:sz w:val="22"/>
        </w:rPr>
        <w:t>D:</w:t>
      </w:r>
      <w:r w:rsidR="005F56E1" w:rsidRPr="002D7B62">
        <w:rPr>
          <w:rFonts w:ascii="Times New Roman" w:hAnsi="Times New Roman" w:cs="Times New Roman"/>
          <w:color w:val="000000" w:themeColor="text1"/>
          <w:sz w:val="22"/>
        </w:rPr>
        <w:t xml:space="preserve"> Evolution of RSA algorithm</w:t>
      </w:r>
    </w:p>
    <w:p w14:paraId="0DD67AA0" w14:textId="5A37722E" w:rsidR="005F56E1" w:rsidRPr="004E3248" w:rsidRDefault="005F56E1" w:rsidP="00F023E3">
      <w:pPr>
        <w:pStyle w:val="Heading4"/>
        <w:rPr>
          <w:rFonts w:ascii="Times New Roman" w:hAnsi="Times New Roman" w:cs="Times New Roman"/>
          <w:sz w:val="28"/>
          <w:szCs w:val="28"/>
        </w:rPr>
      </w:pPr>
      <w:bookmarkStart w:id="137" w:name="_Toc134430983"/>
      <w:bookmarkStart w:id="138" w:name="_Toc134441271"/>
      <w:bookmarkStart w:id="139" w:name="_Toc134628917"/>
      <w:r w:rsidRPr="004E3248">
        <w:rPr>
          <w:rFonts w:ascii="Times New Roman" w:hAnsi="Times New Roman" w:cs="Times New Roman"/>
          <w:sz w:val="28"/>
          <w:szCs w:val="28"/>
        </w:rPr>
        <w:t>4.4.3 Pie Chart of Table: 4-D</w:t>
      </w:r>
      <w:bookmarkEnd w:id="137"/>
      <w:bookmarkEnd w:id="138"/>
      <w:bookmarkEnd w:id="139"/>
    </w:p>
    <w:p w14:paraId="362C5249" w14:textId="77777777" w:rsidR="005F56E1" w:rsidRDefault="00F66872" w:rsidP="005F56E1">
      <w:pPr>
        <w:keepNext/>
        <w:spacing w:before="100" w:beforeAutospacing="1" w:after="100" w:afterAutospacing="1"/>
      </w:pPr>
      <w:r w:rsidRPr="00BC00AB">
        <w:rPr>
          <w:rFonts w:ascii="Times New Roman" w:eastAsia="Times New Roman" w:hAnsi="Times New Roman" w:cs="Times New Roman"/>
          <w:noProof/>
          <w:sz w:val="24"/>
          <w:szCs w:val="24"/>
        </w:rPr>
        <w:drawing>
          <wp:inline distT="0" distB="0" distL="0" distR="0" wp14:anchorId="4DEBF2EC" wp14:editId="6FD336DA">
            <wp:extent cx="5943600" cy="2204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04085"/>
                    </a:xfrm>
                    <a:prstGeom prst="rect">
                      <a:avLst/>
                    </a:prstGeom>
                  </pic:spPr>
                </pic:pic>
              </a:graphicData>
            </a:graphic>
          </wp:inline>
        </w:drawing>
      </w:r>
    </w:p>
    <w:p w14:paraId="03E32B2E" w14:textId="203D5659" w:rsidR="00F66872" w:rsidRPr="002D7B62" w:rsidRDefault="00994A34" w:rsidP="005F56E1">
      <w:pPr>
        <w:pStyle w:val="Caption"/>
        <w:jc w:val="center"/>
        <w:rPr>
          <w:rFonts w:ascii="Times New Roman" w:hAnsi="Times New Roman" w:cs="Times New Roman"/>
          <w:b/>
          <w:bCs/>
          <w:i w:val="0"/>
          <w:iCs w:val="0"/>
          <w:noProof/>
          <w:color w:val="000000" w:themeColor="text1"/>
          <w:sz w:val="22"/>
          <w:szCs w:val="22"/>
        </w:rPr>
      </w:pPr>
      <w:r w:rsidRPr="002D7B62">
        <w:rPr>
          <w:rFonts w:ascii="Times New Roman" w:hAnsi="Times New Roman" w:cs="Times New Roman"/>
          <w:b/>
          <w:color w:val="000000" w:themeColor="text1"/>
          <w:sz w:val="22"/>
          <w:szCs w:val="22"/>
        </w:rPr>
        <w:t>Fig.4.</w:t>
      </w:r>
      <w:r w:rsidR="005F56E1" w:rsidRPr="002D7B62">
        <w:rPr>
          <w:rFonts w:ascii="Times New Roman" w:hAnsi="Times New Roman" w:cs="Times New Roman"/>
          <w:b/>
          <w:color w:val="000000" w:themeColor="text1"/>
          <w:sz w:val="22"/>
          <w:szCs w:val="22"/>
        </w:rPr>
        <w:t>1:</w:t>
      </w:r>
      <w:r w:rsidR="005F56E1" w:rsidRPr="002D7B62">
        <w:rPr>
          <w:rFonts w:ascii="Times New Roman" w:hAnsi="Times New Roman" w:cs="Times New Roman"/>
          <w:color w:val="000000" w:themeColor="text1"/>
          <w:sz w:val="22"/>
          <w:szCs w:val="22"/>
        </w:rPr>
        <w:t xml:space="preserve"> Compare between two core function of RSA algorithm </w:t>
      </w:r>
      <w:r w:rsidR="00BC6D23" w:rsidRPr="002D7B62">
        <w:rPr>
          <w:rFonts w:ascii="Times New Roman" w:hAnsi="Times New Roman" w:cs="Times New Roman"/>
          <w:b/>
          <w:color w:val="000000" w:themeColor="text1"/>
          <w:sz w:val="22"/>
          <w:szCs w:val="22"/>
        </w:rPr>
        <w:t>[Table. 4-</w:t>
      </w:r>
      <w:r w:rsidR="005F56E1" w:rsidRPr="002D7B62">
        <w:rPr>
          <w:rFonts w:ascii="Times New Roman" w:hAnsi="Times New Roman" w:cs="Times New Roman"/>
          <w:b/>
          <w:color w:val="000000" w:themeColor="text1"/>
          <w:sz w:val="22"/>
          <w:szCs w:val="22"/>
        </w:rPr>
        <w:t>D]</w:t>
      </w:r>
    </w:p>
    <w:p w14:paraId="3CFC2581" w14:textId="77777777" w:rsidR="00F66872" w:rsidRPr="00BC00AB" w:rsidRDefault="00F66872" w:rsidP="0064660E">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Based on the pie chart, we can determine that the RSA Algorithm.py module contains two functions being profiled:</w:t>
      </w:r>
    </w:p>
    <w:p w14:paraId="378AA903" w14:textId="2B26BBE6" w:rsidR="005F56E1" w:rsidRPr="00F023E3" w:rsidRDefault="00F66872" w:rsidP="00F023E3">
      <w:pPr>
        <w:pStyle w:val="ListParagraph"/>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encrypt data set function is called once, with a total time of 0.066 seconds, a per-call time of 0.066 seconds, and a cumulative time of 1.363 seconds. This shows that the majority of the time spent in this function is due to other functions called within it, rather than the function itself.</w:t>
      </w:r>
    </w:p>
    <w:p w14:paraId="446DDFAF" w14:textId="77777777" w:rsidR="00F66872" w:rsidRPr="00A009A3" w:rsidRDefault="00F66872" w:rsidP="0064660E">
      <w:pPr>
        <w:pStyle w:val="ListParagraph"/>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decrypt data set function is called once, with a total duration of 0.083 seconds, a per-call time of 0.083 seconds, and a cumulative time of 9.126 seconds. This implies that this method takes substantially longer than the encrypt data set function to execute.</w:t>
      </w:r>
    </w:p>
    <w:p w14:paraId="31072714" w14:textId="5B5A75D6" w:rsidR="006F29FC" w:rsidRPr="004E3248" w:rsidRDefault="00F66872" w:rsidP="0064660E">
      <w:pPr>
        <w:spacing w:before="100" w:beforeAutospacing="1" w:after="100" w:afterAutospacing="1" w:line="360" w:lineRule="auto"/>
        <w:rPr>
          <w:rFonts w:ascii="Times New Roman" w:hAnsi="Times New Roman" w:cs="Times New Roman"/>
          <w:shd w:val="clear" w:color="auto" w:fill="FAF9F8"/>
        </w:rPr>
      </w:pPr>
      <w:r w:rsidRPr="00BC00AB">
        <w:rPr>
          <w:rFonts w:ascii="Times New Roman" w:eastAsia="Times New Roman" w:hAnsi="Times New Roman" w:cs="Times New Roman"/>
          <w:sz w:val="24"/>
          <w:szCs w:val="24"/>
        </w:rPr>
        <w:t>This algorithm take 2295020 function calls in 10.579 seconds.</w:t>
      </w:r>
      <w:r w:rsidRPr="00BC00AB">
        <w:rPr>
          <w:rFonts w:ascii="Times New Roman" w:hAnsi="Times New Roman" w:cs="Times New Roman"/>
          <w:shd w:val="clear" w:color="auto" w:fill="FAF9F8"/>
        </w:rPr>
        <w:t xml:space="preserve"> </w:t>
      </w:r>
    </w:p>
    <w:p w14:paraId="2E7AE32F" w14:textId="51ED3085" w:rsidR="00F66872" w:rsidRPr="005F56E1" w:rsidRDefault="00F66872" w:rsidP="005F56E1">
      <w:pPr>
        <w:pStyle w:val="BodyText"/>
        <w:spacing w:before="7"/>
        <w:rPr>
          <w:rFonts w:ascii="Times New Roman" w:hAnsi="Times New Roman" w:cs="Times New Roman"/>
          <w:b/>
          <w:sz w:val="12"/>
        </w:rPr>
      </w:pPr>
      <w:r>
        <w:rPr>
          <w:noProof/>
        </w:rPr>
        <w:lastRenderedPageBreak/>
        <mc:AlternateContent>
          <mc:Choice Requires="wps">
            <w:drawing>
              <wp:anchor distT="0" distB="0" distL="0" distR="0" simplePos="0" relativeHeight="251682816" behindDoc="1" locked="0" layoutInCell="1" allowOverlap="1" wp14:anchorId="14EC3159" wp14:editId="442DE964">
                <wp:simplePos x="0" y="0"/>
                <wp:positionH relativeFrom="page">
                  <wp:posOffset>724535</wp:posOffset>
                </wp:positionH>
                <wp:positionV relativeFrom="paragraph">
                  <wp:posOffset>107315</wp:posOffset>
                </wp:positionV>
                <wp:extent cx="6111240" cy="1270"/>
                <wp:effectExtent l="0" t="0" r="22860" b="17780"/>
                <wp:wrapTopAndBottom/>
                <wp:docPr id="17"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091B3" id="Freeform 17" o:spid="_x0000_s1026" style="position:absolute;margin-left:57.05pt;margin-top:8.45pt;width:481.2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" path="m,l9624,e" filled="f" strokeweight=".17569mm">
                <v:path arrowok="t" o:connecttype="custom" o:connectlocs="0,0;6111240,0" o:connectangles="0,0"/>
                <w10:wrap type="topAndBottom" anchorx="page"/>
              </v:shape>
            </w:pict>
          </mc:Fallback>
        </mc:AlternateContent>
      </w:r>
    </w:p>
    <w:p w14:paraId="3B6A5D90" w14:textId="20BA9B2F" w:rsidR="00F66872" w:rsidRPr="005F56E1" w:rsidRDefault="005F56E1" w:rsidP="005F56E1">
      <w:pPr>
        <w:pStyle w:val="Heading1"/>
        <w:rPr>
          <w:rFonts w:ascii="Times New Roman" w:hAnsi="Times New Roman" w:cs="Times New Roman"/>
        </w:rPr>
      </w:pPr>
      <w:bookmarkStart w:id="140" w:name="_Toc134430984"/>
      <w:bookmarkStart w:id="141" w:name="_Toc134441272"/>
      <w:bookmarkStart w:id="142" w:name="_Toc134628918"/>
      <w:r w:rsidRPr="005F56E1">
        <w:rPr>
          <w:rFonts w:ascii="Times New Roman" w:hAnsi="Times New Roman" w:cs="Times New Roman"/>
        </w:rPr>
        <w:t>Chapter 5</w:t>
      </w:r>
      <w:r>
        <w:rPr>
          <w:rFonts w:ascii="Times New Roman" w:hAnsi="Times New Roman" w:cs="Times New Roman"/>
        </w:rPr>
        <w:t>:</w:t>
      </w:r>
      <w:r w:rsidRPr="005F56E1">
        <w:rPr>
          <w:rFonts w:ascii="Times New Roman" w:hAnsi="Times New Roman" w:cs="Times New Roman"/>
        </w:rPr>
        <w:t xml:space="preserve"> </w:t>
      </w:r>
      <w:r w:rsidR="00F66872" w:rsidRPr="005F56E1">
        <w:rPr>
          <w:rFonts w:ascii="Times New Roman" w:hAnsi="Times New Roman" w:cs="Times New Roman"/>
        </w:rPr>
        <w:t>Result Analysis</w:t>
      </w:r>
      <w:bookmarkEnd w:id="140"/>
      <w:bookmarkEnd w:id="141"/>
      <w:bookmarkEnd w:id="142"/>
    </w:p>
    <w:p w14:paraId="7A942ED5" w14:textId="77777777" w:rsidR="00F66872" w:rsidRPr="000E1612" w:rsidRDefault="00F66872" w:rsidP="00F66872">
      <w:pPr>
        <w:pStyle w:val="BodyText"/>
        <w:spacing w:before="10"/>
        <w:rPr>
          <w:rFonts w:ascii="Times New Roman" w:hAnsi="Times New Roman" w:cs="Times New Roman"/>
          <w:b/>
          <w:sz w:val="12"/>
        </w:rPr>
      </w:pPr>
      <w:r>
        <w:rPr>
          <w:noProof/>
        </w:rPr>
        <mc:AlternateContent>
          <mc:Choice Requires="wps">
            <w:drawing>
              <wp:anchor distT="0" distB="0" distL="0" distR="0" simplePos="0" relativeHeight="251683840" behindDoc="1" locked="0" layoutInCell="1" allowOverlap="1" wp14:anchorId="305F74CD" wp14:editId="59109D49">
                <wp:simplePos x="0" y="0"/>
                <wp:positionH relativeFrom="page">
                  <wp:posOffset>724535</wp:posOffset>
                </wp:positionH>
                <wp:positionV relativeFrom="paragraph">
                  <wp:posOffset>109220</wp:posOffset>
                </wp:positionV>
                <wp:extent cx="6111240" cy="1270"/>
                <wp:effectExtent l="0" t="0" r="22860" b="17780"/>
                <wp:wrapTopAndBottom/>
                <wp:docPr id="16"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21613" id="Freeform 16" o:spid="_x0000_s1026" style="position:absolute;margin-left:57.05pt;margin-top:8.6pt;width:481.2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" path="m,l9624,e" filled="f" strokeweight=".17569mm">
                <v:path arrowok="t" o:connecttype="custom" o:connectlocs="0,0;6111240,0" o:connectangles="0,0"/>
                <w10:wrap type="topAndBottom" anchorx="page"/>
              </v:shape>
            </w:pict>
          </mc:Fallback>
        </mc:AlternateContent>
      </w:r>
    </w:p>
    <w:p w14:paraId="44B2FA18" w14:textId="77777777" w:rsidR="00EA393C" w:rsidRDefault="00EA393C" w:rsidP="00F023E3"/>
    <w:p w14:paraId="21D59332" w14:textId="08C6C973" w:rsidR="00F66872" w:rsidRDefault="00F66872" w:rsidP="00F023E3">
      <w:pPr>
        <w:pStyle w:val="Heading2"/>
        <w:rPr>
          <w:rFonts w:ascii="Times New Roman" w:hAnsi="Times New Roman" w:cs="Times New Roman"/>
        </w:rPr>
      </w:pPr>
      <w:bookmarkStart w:id="143" w:name="_Toc134430985"/>
      <w:bookmarkStart w:id="144" w:name="_Toc134441273"/>
      <w:bookmarkStart w:id="145" w:name="_Toc134628919"/>
      <w:r w:rsidRPr="00EA393C">
        <w:rPr>
          <w:rFonts w:ascii="Times New Roman" w:hAnsi="Times New Roman" w:cs="Times New Roman"/>
        </w:rPr>
        <w:t xml:space="preserve">5.1 </w:t>
      </w:r>
      <w:r w:rsidR="00EA393C" w:rsidRPr="00EA393C">
        <w:rPr>
          <w:rFonts w:ascii="Times New Roman" w:hAnsi="Times New Roman" w:cs="Times New Roman"/>
        </w:rPr>
        <w:t>Analyst</w:t>
      </w:r>
      <w:r w:rsidR="005F56E1" w:rsidRPr="00EA393C">
        <w:rPr>
          <w:rFonts w:ascii="Times New Roman" w:hAnsi="Times New Roman" w:cs="Times New Roman"/>
        </w:rPr>
        <w:t xml:space="preserve"> the four algorithm</w:t>
      </w:r>
      <w:r w:rsidR="00EA393C">
        <w:rPr>
          <w:rFonts w:ascii="Times New Roman" w:hAnsi="Times New Roman" w:cs="Times New Roman"/>
        </w:rPr>
        <w:t>s</w:t>
      </w:r>
      <w:bookmarkEnd w:id="143"/>
      <w:bookmarkEnd w:id="144"/>
      <w:bookmarkEnd w:id="145"/>
    </w:p>
    <w:p w14:paraId="2AC4264C" w14:textId="77777777" w:rsidR="00EA393C" w:rsidRPr="00EA393C" w:rsidRDefault="00EA393C" w:rsidP="00EA393C"/>
    <w:p w14:paraId="197CBBB5" w14:textId="77777777" w:rsidR="00F66872" w:rsidRPr="00BC00AB" w:rsidRDefault="00F66872" w:rsidP="00F66872">
      <w:pPr>
        <w:rPr>
          <w:rFonts w:ascii="Times New Roman" w:hAnsi="Times New Roman" w:cs="Times New Roman"/>
        </w:rPr>
      </w:pPr>
    </w:p>
    <w:tbl>
      <w:tblPr>
        <w:tblStyle w:val="GridTable4-Accent1"/>
        <w:tblW w:w="9795" w:type="dxa"/>
        <w:tblLook w:val="04A0" w:firstRow="1" w:lastRow="0" w:firstColumn="1" w:lastColumn="0" w:noHBand="0" w:noVBand="1"/>
      </w:tblPr>
      <w:tblGrid>
        <w:gridCol w:w="2016"/>
        <w:gridCol w:w="2416"/>
        <w:gridCol w:w="938"/>
        <w:gridCol w:w="1076"/>
        <w:gridCol w:w="1047"/>
        <w:gridCol w:w="1255"/>
        <w:gridCol w:w="1047"/>
      </w:tblGrid>
      <w:tr w:rsidR="00EA393C" w:rsidRPr="00994A34" w14:paraId="699610BA" w14:textId="77777777" w:rsidTr="00D25C58">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015" w:type="dxa"/>
            <w:hideMark/>
          </w:tcPr>
          <w:p w14:paraId="1AE61516" w14:textId="77777777" w:rsidR="00F66872" w:rsidRPr="00D25C58" w:rsidRDefault="00F66872" w:rsidP="00994A34">
            <w:pPr>
              <w:rPr>
                <w:rStyle w:val="Strong"/>
                <w:rFonts w:ascii="Times New Roman" w:hAnsi="Times New Roman" w:cs="Times New Roman"/>
                <w:b/>
              </w:rPr>
            </w:pPr>
            <w:r w:rsidRPr="00D25C58">
              <w:rPr>
                <w:rStyle w:val="Strong"/>
                <w:rFonts w:ascii="Times New Roman" w:hAnsi="Times New Roman" w:cs="Times New Roman"/>
                <w:b/>
              </w:rPr>
              <w:t>Algorithm Name</w:t>
            </w:r>
          </w:p>
          <w:p w14:paraId="6139E0B9" w14:textId="0608CE7C" w:rsidR="00EA393C" w:rsidRPr="00D25C58" w:rsidRDefault="00EA393C" w:rsidP="00994A34">
            <w:pPr>
              <w:rPr>
                <w:rStyle w:val="Strong"/>
                <w:rFonts w:ascii="Times New Roman" w:hAnsi="Times New Roman" w:cs="Times New Roman"/>
                <w:b/>
              </w:rPr>
            </w:pPr>
          </w:p>
        </w:tc>
        <w:tc>
          <w:tcPr>
            <w:tcW w:w="2416" w:type="dxa"/>
            <w:hideMark/>
          </w:tcPr>
          <w:p w14:paraId="046F0E79" w14:textId="77777777" w:rsidR="00F66872" w:rsidRPr="00D25C58" w:rsidRDefault="00F66872" w:rsidP="00994A34">
            <w:pPr>
              <w:cnfStyle w:val="100000000000" w:firstRow="1" w:lastRow="0" w:firstColumn="0" w:lastColumn="0" w:oddVBand="0" w:evenVBand="0" w:oddHBand="0" w:evenHBand="0" w:firstRowFirstColumn="0" w:firstRowLastColumn="0" w:lastRowFirstColumn="0" w:lastRowLastColumn="0"/>
              <w:rPr>
                <w:rStyle w:val="Strong"/>
                <w:rFonts w:ascii="Times New Roman" w:hAnsi="Times New Roman" w:cs="Times New Roman"/>
                <w:b/>
              </w:rPr>
            </w:pPr>
            <w:r w:rsidRPr="00D25C58">
              <w:rPr>
                <w:rStyle w:val="Strong"/>
                <w:rFonts w:ascii="Times New Roman" w:hAnsi="Times New Roman" w:cs="Times New Roman"/>
                <w:b/>
              </w:rPr>
              <w:t>Function Name</w:t>
            </w:r>
          </w:p>
        </w:tc>
        <w:tc>
          <w:tcPr>
            <w:tcW w:w="0" w:type="auto"/>
            <w:hideMark/>
          </w:tcPr>
          <w:p w14:paraId="338AF5B3" w14:textId="77777777" w:rsidR="00F66872" w:rsidRPr="00D25C58" w:rsidRDefault="00F66872" w:rsidP="00994A34">
            <w:pPr>
              <w:cnfStyle w:val="100000000000" w:firstRow="1" w:lastRow="0" w:firstColumn="0" w:lastColumn="0" w:oddVBand="0" w:evenVBand="0" w:oddHBand="0" w:evenHBand="0" w:firstRowFirstColumn="0" w:firstRowLastColumn="0" w:lastRowFirstColumn="0" w:lastRowLastColumn="0"/>
              <w:rPr>
                <w:rStyle w:val="Strong"/>
                <w:rFonts w:ascii="Times New Roman" w:hAnsi="Times New Roman" w:cs="Times New Roman"/>
                <w:b/>
              </w:rPr>
            </w:pPr>
            <w:r w:rsidRPr="00D25C58">
              <w:rPr>
                <w:rStyle w:val="Strong"/>
                <w:rFonts w:ascii="Times New Roman" w:hAnsi="Times New Roman" w:cs="Times New Roman"/>
                <w:b/>
              </w:rPr>
              <w:t>ncalls</w:t>
            </w:r>
          </w:p>
        </w:tc>
        <w:tc>
          <w:tcPr>
            <w:tcW w:w="0" w:type="auto"/>
            <w:hideMark/>
          </w:tcPr>
          <w:p w14:paraId="7500A147" w14:textId="77777777" w:rsidR="00F66872" w:rsidRPr="00D25C58" w:rsidRDefault="00F66872" w:rsidP="00994A34">
            <w:pPr>
              <w:cnfStyle w:val="100000000000" w:firstRow="1" w:lastRow="0" w:firstColumn="0" w:lastColumn="0" w:oddVBand="0" w:evenVBand="0" w:oddHBand="0" w:evenHBand="0" w:firstRowFirstColumn="0" w:firstRowLastColumn="0" w:lastRowFirstColumn="0" w:lastRowLastColumn="0"/>
              <w:rPr>
                <w:rStyle w:val="Strong"/>
                <w:rFonts w:ascii="Times New Roman" w:hAnsi="Times New Roman" w:cs="Times New Roman"/>
                <w:b/>
              </w:rPr>
            </w:pPr>
            <w:r w:rsidRPr="00D25C58">
              <w:rPr>
                <w:rStyle w:val="Strong"/>
                <w:rFonts w:ascii="Times New Roman" w:hAnsi="Times New Roman" w:cs="Times New Roman"/>
                <w:b/>
              </w:rPr>
              <w:t>tottime</w:t>
            </w:r>
          </w:p>
        </w:tc>
        <w:tc>
          <w:tcPr>
            <w:tcW w:w="0" w:type="auto"/>
            <w:hideMark/>
          </w:tcPr>
          <w:p w14:paraId="3438050C" w14:textId="77777777" w:rsidR="00F66872" w:rsidRPr="00D25C58" w:rsidRDefault="00F66872" w:rsidP="00994A34">
            <w:pPr>
              <w:cnfStyle w:val="100000000000" w:firstRow="1" w:lastRow="0" w:firstColumn="0" w:lastColumn="0" w:oddVBand="0" w:evenVBand="0" w:oddHBand="0" w:evenHBand="0" w:firstRowFirstColumn="0" w:firstRowLastColumn="0" w:lastRowFirstColumn="0" w:lastRowLastColumn="0"/>
              <w:rPr>
                <w:rStyle w:val="Strong"/>
                <w:rFonts w:ascii="Times New Roman" w:hAnsi="Times New Roman" w:cs="Times New Roman"/>
                <w:b/>
              </w:rPr>
            </w:pPr>
            <w:r w:rsidRPr="00D25C58">
              <w:rPr>
                <w:rStyle w:val="Strong"/>
                <w:rFonts w:ascii="Times New Roman" w:hAnsi="Times New Roman" w:cs="Times New Roman"/>
                <w:b/>
              </w:rPr>
              <w:t>percall</w:t>
            </w:r>
          </w:p>
        </w:tc>
        <w:tc>
          <w:tcPr>
            <w:tcW w:w="0" w:type="auto"/>
            <w:hideMark/>
          </w:tcPr>
          <w:p w14:paraId="642678B2" w14:textId="77777777" w:rsidR="00F66872" w:rsidRPr="00D25C58" w:rsidRDefault="00F66872" w:rsidP="00994A34">
            <w:pPr>
              <w:cnfStyle w:val="100000000000" w:firstRow="1" w:lastRow="0" w:firstColumn="0" w:lastColumn="0" w:oddVBand="0" w:evenVBand="0" w:oddHBand="0" w:evenHBand="0" w:firstRowFirstColumn="0" w:firstRowLastColumn="0" w:lastRowFirstColumn="0" w:lastRowLastColumn="0"/>
              <w:rPr>
                <w:rStyle w:val="Strong"/>
                <w:rFonts w:ascii="Times New Roman" w:hAnsi="Times New Roman" w:cs="Times New Roman"/>
                <w:b/>
              </w:rPr>
            </w:pPr>
            <w:r w:rsidRPr="00D25C58">
              <w:rPr>
                <w:rStyle w:val="Strong"/>
                <w:rFonts w:ascii="Times New Roman" w:hAnsi="Times New Roman" w:cs="Times New Roman"/>
                <w:b/>
              </w:rPr>
              <w:t>cumtime</w:t>
            </w:r>
          </w:p>
        </w:tc>
        <w:tc>
          <w:tcPr>
            <w:tcW w:w="0" w:type="auto"/>
            <w:hideMark/>
          </w:tcPr>
          <w:p w14:paraId="32F12E9D" w14:textId="77777777" w:rsidR="00F66872" w:rsidRPr="00D25C58" w:rsidRDefault="00F66872" w:rsidP="00994A34">
            <w:pPr>
              <w:cnfStyle w:val="100000000000" w:firstRow="1" w:lastRow="0" w:firstColumn="0" w:lastColumn="0" w:oddVBand="0" w:evenVBand="0" w:oddHBand="0" w:evenHBand="0" w:firstRowFirstColumn="0" w:firstRowLastColumn="0" w:lastRowFirstColumn="0" w:lastRowLastColumn="0"/>
              <w:rPr>
                <w:rStyle w:val="Strong"/>
                <w:rFonts w:ascii="Times New Roman" w:hAnsi="Times New Roman" w:cs="Times New Roman"/>
                <w:b/>
              </w:rPr>
            </w:pPr>
            <w:r w:rsidRPr="00D25C58">
              <w:rPr>
                <w:rStyle w:val="Strong"/>
                <w:rFonts w:ascii="Times New Roman" w:hAnsi="Times New Roman" w:cs="Times New Roman"/>
                <w:b/>
              </w:rPr>
              <w:t>percall</w:t>
            </w:r>
          </w:p>
        </w:tc>
      </w:tr>
      <w:tr w:rsidR="00EA393C" w:rsidRPr="00994A34" w14:paraId="4226DC15" w14:textId="77777777" w:rsidTr="00D25C58">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015" w:type="dxa"/>
            <w:hideMark/>
          </w:tcPr>
          <w:p w14:paraId="3D0CABA7" w14:textId="46825897" w:rsidR="00F66872" w:rsidRPr="00994A34" w:rsidRDefault="00EA393C" w:rsidP="00994A34">
            <w:pPr>
              <w:rPr>
                <w:rStyle w:val="Strong"/>
                <w:rFonts w:ascii="Times New Roman" w:hAnsi="Times New Roman" w:cs="Times New Roman"/>
              </w:rPr>
            </w:pPr>
            <w:r w:rsidRPr="00994A34">
              <w:rPr>
                <w:rStyle w:val="Strong"/>
                <w:rFonts w:ascii="Times New Roman" w:hAnsi="Times New Roman" w:cs="Times New Roman"/>
              </w:rPr>
              <w:t>AES &amp; RSE Algorithm</w:t>
            </w:r>
          </w:p>
        </w:tc>
        <w:tc>
          <w:tcPr>
            <w:tcW w:w="2416" w:type="dxa"/>
            <w:hideMark/>
          </w:tcPr>
          <w:p w14:paraId="2A21F7B7" w14:textId="77777777" w:rsidR="00F66872" w:rsidRPr="002E50B1"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i/>
              </w:rPr>
            </w:pPr>
            <w:r w:rsidRPr="002E50B1">
              <w:rPr>
                <w:rStyle w:val="Strong"/>
                <w:b w:val="0"/>
                <w:i/>
              </w:rPr>
              <w:t>aes encrypt</w:t>
            </w:r>
          </w:p>
        </w:tc>
        <w:tc>
          <w:tcPr>
            <w:tcW w:w="0" w:type="auto"/>
            <w:hideMark/>
          </w:tcPr>
          <w:p w14:paraId="7428FD58"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1</w:t>
            </w:r>
          </w:p>
        </w:tc>
        <w:tc>
          <w:tcPr>
            <w:tcW w:w="0" w:type="auto"/>
            <w:hideMark/>
          </w:tcPr>
          <w:p w14:paraId="638C1F50"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0.215</w:t>
            </w:r>
          </w:p>
        </w:tc>
        <w:tc>
          <w:tcPr>
            <w:tcW w:w="0" w:type="auto"/>
            <w:hideMark/>
          </w:tcPr>
          <w:p w14:paraId="119A3421"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0.215</w:t>
            </w:r>
          </w:p>
        </w:tc>
        <w:tc>
          <w:tcPr>
            <w:tcW w:w="0" w:type="auto"/>
            <w:hideMark/>
          </w:tcPr>
          <w:p w14:paraId="63CE9753"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1.702</w:t>
            </w:r>
          </w:p>
        </w:tc>
        <w:tc>
          <w:tcPr>
            <w:tcW w:w="0" w:type="auto"/>
            <w:hideMark/>
          </w:tcPr>
          <w:p w14:paraId="079033FB"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1.702</w:t>
            </w:r>
          </w:p>
        </w:tc>
      </w:tr>
      <w:tr w:rsidR="00EA393C" w:rsidRPr="00994A34" w14:paraId="4ADF5DAC" w14:textId="77777777" w:rsidTr="00D25C58">
        <w:trPr>
          <w:trHeight w:val="791"/>
        </w:trPr>
        <w:tc>
          <w:tcPr>
            <w:cnfStyle w:val="001000000000" w:firstRow="0" w:lastRow="0" w:firstColumn="1" w:lastColumn="0" w:oddVBand="0" w:evenVBand="0" w:oddHBand="0" w:evenHBand="0" w:firstRowFirstColumn="0" w:firstRowLastColumn="0" w:lastRowFirstColumn="0" w:lastRowLastColumn="0"/>
            <w:tcW w:w="2015" w:type="dxa"/>
            <w:hideMark/>
          </w:tcPr>
          <w:p w14:paraId="67D5D86F" w14:textId="07F33A86" w:rsidR="00F66872" w:rsidRPr="00994A34" w:rsidRDefault="00EA393C" w:rsidP="00994A34">
            <w:pPr>
              <w:rPr>
                <w:rStyle w:val="Strong"/>
                <w:rFonts w:ascii="Times New Roman" w:hAnsi="Times New Roman" w:cs="Times New Roman"/>
              </w:rPr>
            </w:pPr>
            <w:r w:rsidRPr="00994A34">
              <w:rPr>
                <w:rStyle w:val="Strong"/>
                <w:rFonts w:ascii="Times New Roman" w:hAnsi="Times New Roman" w:cs="Times New Roman"/>
              </w:rPr>
              <w:t>AES &amp; RSE Algorithm</w:t>
            </w:r>
          </w:p>
        </w:tc>
        <w:tc>
          <w:tcPr>
            <w:tcW w:w="2416" w:type="dxa"/>
            <w:hideMark/>
          </w:tcPr>
          <w:p w14:paraId="11DD0D1E" w14:textId="77777777" w:rsidR="00F66872" w:rsidRPr="002E50B1"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i/>
              </w:rPr>
            </w:pPr>
            <w:r w:rsidRPr="002E50B1">
              <w:rPr>
                <w:rStyle w:val="Strong"/>
                <w:b w:val="0"/>
                <w:i/>
              </w:rPr>
              <w:t>rsa encrypt</w:t>
            </w:r>
          </w:p>
        </w:tc>
        <w:tc>
          <w:tcPr>
            <w:tcW w:w="0" w:type="auto"/>
            <w:hideMark/>
          </w:tcPr>
          <w:p w14:paraId="684CF5DD"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1</w:t>
            </w:r>
          </w:p>
        </w:tc>
        <w:tc>
          <w:tcPr>
            <w:tcW w:w="0" w:type="auto"/>
            <w:hideMark/>
          </w:tcPr>
          <w:p w14:paraId="6B810170"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0.000</w:t>
            </w:r>
          </w:p>
        </w:tc>
        <w:tc>
          <w:tcPr>
            <w:tcW w:w="0" w:type="auto"/>
            <w:hideMark/>
          </w:tcPr>
          <w:p w14:paraId="4F2123F1"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0.000</w:t>
            </w:r>
          </w:p>
        </w:tc>
        <w:tc>
          <w:tcPr>
            <w:tcW w:w="0" w:type="auto"/>
            <w:hideMark/>
          </w:tcPr>
          <w:p w14:paraId="456CB0F0"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0.000</w:t>
            </w:r>
          </w:p>
        </w:tc>
        <w:tc>
          <w:tcPr>
            <w:tcW w:w="0" w:type="auto"/>
            <w:hideMark/>
          </w:tcPr>
          <w:p w14:paraId="75CCBF9A"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0.000</w:t>
            </w:r>
          </w:p>
        </w:tc>
      </w:tr>
      <w:tr w:rsidR="00EA393C" w:rsidRPr="00994A34" w14:paraId="1E666334" w14:textId="77777777" w:rsidTr="00D25C58">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2015" w:type="dxa"/>
            <w:hideMark/>
          </w:tcPr>
          <w:p w14:paraId="76196A85" w14:textId="48909FEA" w:rsidR="00F66872" w:rsidRPr="00994A34" w:rsidRDefault="00EA393C" w:rsidP="00994A34">
            <w:pPr>
              <w:rPr>
                <w:rStyle w:val="Strong"/>
                <w:rFonts w:ascii="Times New Roman" w:hAnsi="Times New Roman" w:cs="Times New Roman"/>
              </w:rPr>
            </w:pPr>
            <w:r w:rsidRPr="00994A34">
              <w:rPr>
                <w:rStyle w:val="Strong"/>
                <w:rFonts w:ascii="Times New Roman" w:hAnsi="Times New Roman" w:cs="Times New Roman"/>
              </w:rPr>
              <w:t>AES &amp; RSE Algorithm</w:t>
            </w:r>
          </w:p>
        </w:tc>
        <w:tc>
          <w:tcPr>
            <w:tcW w:w="2416" w:type="dxa"/>
            <w:hideMark/>
          </w:tcPr>
          <w:p w14:paraId="481864C1" w14:textId="77777777" w:rsidR="00F66872" w:rsidRPr="002E50B1"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i/>
              </w:rPr>
            </w:pPr>
            <w:r w:rsidRPr="002E50B1">
              <w:rPr>
                <w:rStyle w:val="Strong"/>
                <w:b w:val="0"/>
                <w:i/>
              </w:rPr>
              <w:t>aes decrypt</w:t>
            </w:r>
          </w:p>
        </w:tc>
        <w:tc>
          <w:tcPr>
            <w:tcW w:w="0" w:type="auto"/>
            <w:hideMark/>
          </w:tcPr>
          <w:p w14:paraId="6ADE2471"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1</w:t>
            </w:r>
          </w:p>
        </w:tc>
        <w:tc>
          <w:tcPr>
            <w:tcW w:w="0" w:type="auto"/>
            <w:hideMark/>
          </w:tcPr>
          <w:p w14:paraId="6728E534"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0.209</w:t>
            </w:r>
          </w:p>
        </w:tc>
        <w:tc>
          <w:tcPr>
            <w:tcW w:w="0" w:type="auto"/>
            <w:hideMark/>
          </w:tcPr>
          <w:p w14:paraId="26EDFA4C"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0.209</w:t>
            </w:r>
          </w:p>
        </w:tc>
        <w:tc>
          <w:tcPr>
            <w:tcW w:w="0" w:type="auto"/>
            <w:hideMark/>
          </w:tcPr>
          <w:p w14:paraId="12A7F97F"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1.646</w:t>
            </w:r>
          </w:p>
        </w:tc>
        <w:tc>
          <w:tcPr>
            <w:tcW w:w="0" w:type="auto"/>
            <w:hideMark/>
          </w:tcPr>
          <w:p w14:paraId="511B4657"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1.646</w:t>
            </w:r>
          </w:p>
        </w:tc>
      </w:tr>
      <w:tr w:rsidR="00EA393C" w:rsidRPr="00994A34" w14:paraId="0DC4AAF3" w14:textId="77777777" w:rsidTr="00D25C58">
        <w:trPr>
          <w:trHeight w:val="800"/>
        </w:trPr>
        <w:tc>
          <w:tcPr>
            <w:cnfStyle w:val="001000000000" w:firstRow="0" w:lastRow="0" w:firstColumn="1" w:lastColumn="0" w:oddVBand="0" w:evenVBand="0" w:oddHBand="0" w:evenHBand="0" w:firstRowFirstColumn="0" w:firstRowLastColumn="0" w:lastRowFirstColumn="0" w:lastRowLastColumn="0"/>
            <w:tcW w:w="2015" w:type="dxa"/>
            <w:hideMark/>
          </w:tcPr>
          <w:p w14:paraId="58F8956F" w14:textId="671327D1" w:rsidR="00F66872" w:rsidRPr="00994A34" w:rsidRDefault="00EA393C" w:rsidP="00994A34">
            <w:pPr>
              <w:rPr>
                <w:rStyle w:val="Strong"/>
                <w:rFonts w:ascii="Times New Roman" w:hAnsi="Times New Roman" w:cs="Times New Roman"/>
              </w:rPr>
            </w:pPr>
            <w:r w:rsidRPr="00994A34">
              <w:rPr>
                <w:rStyle w:val="Strong"/>
                <w:rFonts w:ascii="Times New Roman" w:hAnsi="Times New Roman" w:cs="Times New Roman"/>
              </w:rPr>
              <w:t>AES &amp; RSE Algorithm</w:t>
            </w:r>
          </w:p>
        </w:tc>
        <w:tc>
          <w:tcPr>
            <w:tcW w:w="2416" w:type="dxa"/>
            <w:hideMark/>
          </w:tcPr>
          <w:p w14:paraId="5389B178" w14:textId="77777777" w:rsidR="00F66872" w:rsidRPr="002E50B1"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i/>
              </w:rPr>
            </w:pPr>
            <w:r w:rsidRPr="002E50B1">
              <w:rPr>
                <w:rStyle w:val="Strong"/>
                <w:b w:val="0"/>
                <w:i/>
              </w:rPr>
              <w:t>rsa decrypt</w:t>
            </w:r>
          </w:p>
        </w:tc>
        <w:tc>
          <w:tcPr>
            <w:tcW w:w="0" w:type="auto"/>
            <w:hideMark/>
          </w:tcPr>
          <w:p w14:paraId="646A22E1"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1</w:t>
            </w:r>
          </w:p>
        </w:tc>
        <w:tc>
          <w:tcPr>
            <w:tcW w:w="0" w:type="auto"/>
            <w:hideMark/>
          </w:tcPr>
          <w:p w14:paraId="56C90D38"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0.000</w:t>
            </w:r>
          </w:p>
        </w:tc>
        <w:tc>
          <w:tcPr>
            <w:tcW w:w="0" w:type="auto"/>
            <w:hideMark/>
          </w:tcPr>
          <w:p w14:paraId="7A0D045E"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0.000</w:t>
            </w:r>
          </w:p>
        </w:tc>
        <w:tc>
          <w:tcPr>
            <w:tcW w:w="0" w:type="auto"/>
            <w:hideMark/>
          </w:tcPr>
          <w:p w14:paraId="606D80FC"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0.001</w:t>
            </w:r>
          </w:p>
        </w:tc>
        <w:tc>
          <w:tcPr>
            <w:tcW w:w="0" w:type="auto"/>
            <w:hideMark/>
          </w:tcPr>
          <w:p w14:paraId="63FA20AE"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0.001</w:t>
            </w:r>
          </w:p>
        </w:tc>
      </w:tr>
      <w:tr w:rsidR="00EA393C" w:rsidRPr="00994A34" w14:paraId="02F99AF0" w14:textId="77777777" w:rsidTr="00D25C58">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2015" w:type="dxa"/>
            <w:hideMark/>
          </w:tcPr>
          <w:p w14:paraId="4CDEE9CB" w14:textId="34A84E37" w:rsidR="00F66872" w:rsidRPr="00994A34" w:rsidRDefault="00EA393C" w:rsidP="00994A34">
            <w:pPr>
              <w:rPr>
                <w:rStyle w:val="Strong"/>
                <w:rFonts w:ascii="Times New Roman" w:hAnsi="Times New Roman" w:cs="Times New Roman"/>
              </w:rPr>
            </w:pPr>
            <w:r w:rsidRPr="00994A34">
              <w:rPr>
                <w:rStyle w:val="Strong"/>
                <w:rFonts w:ascii="Times New Roman" w:hAnsi="Times New Roman" w:cs="Times New Roman"/>
              </w:rPr>
              <w:t>RSE &amp; AES Algorithm</w:t>
            </w:r>
          </w:p>
        </w:tc>
        <w:tc>
          <w:tcPr>
            <w:tcW w:w="2416" w:type="dxa"/>
            <w:hideMark/>
          </w:tcPr>
          <w:p w14:paraId="1EBBEF75" w14:textId="77777777" w:rsidR="00F66872" w:rsidRPr="002E50B1"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i/>
              </w:rPr>
            </w:pPr>
            <w:r w:rsidRPr="002E50B1">
              <w:rPr>
                <w:rStyle w:val="Strong"/>
                <w:b w:val="0"/>
                <w:i/>
              </w:rPr>
              <w:t>encrypt data</w:t>
            </w:r>
          </w:p>
        </w:tc>
        <w:tc>
          <w:tcPr>
            <w:tcW w:w="0" w:type="auto"/>
            <w:hideMark/>
          </w:tcPr>
          <w:p w14:paraId="2ADE25C2"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13725</w:t>
            </w:r>
          </w:p>
        </w:tc>
        <w:tc>
          <w:tcPr>
            <w:tcW w:w="0" w:type="auto"/>
            <w:hideMark/>
          </w:tcPr>
          <w:p w14:paraId="275B5D8B"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1.549</w:t>
            </w:r>
          </w:p>
        </w:tc>
        <w:tc>
          <w:tcPr>
            <w:tcW w:w="0" w:type="auto"/>
            <w:hideMark/>
          </w:tcPr>
          <w:p w14:paraId="77205DB5"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0.000</w:t>
            </w:r>
          </w:p>
        </w:tc>
        <w:tc>
          <w:tcPr>
            <w:tcW w:w="0" w:type="auto"/>
            <w:hideMark/>
          </w:tcPr>
          <w:p w14:paraId="2FB7DC25"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1.549</w:t>
            </w:r>
          </w:p>
        </w:tc>
        <w:tc>
          <w:tcPr>
            <w:tcW w:w="0" w:type="auto"/>
            <w:hideMark/>
          </w:tcPr>
          <w:p w14:paraId="3B8546CB"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0.000</w:t>
            </w:r>
          </w:p>
        </w:tc>
      </w:tr>
      <w:tr w:rsidR="00EA393C" w:rsidRPr="00994A34" w14:paraId="19002EB4" w14:textId="77777777" w:rsidTr="00D25C58">
        <w:trPr>
          <w:trHeight w:val="719"/>
        </w:trPr>
        <w:tc>
          <w:tcPr>
            <w:cnfStyle w:val="001000000000" w:firstRow="0" w:lastRow="0" w:firstColumn="1" w:lastColumn="0" w:oddVBand="0" w:evenVBand="0" w:oddHBand="0" w:evenHBand="0" w:firstRowFirstColumn="0" w:firstRowLastColumn="0" w:lastRowFirstColumn="0" w:lastRowLastColumn="0"/>
            <w:tcW w:w="2015" w:type="dxa"/>
            <w:hideMark/>
          </w:tcPr>
          <w:p w14:paraId="3CB99DB6" w14:textId="29C80836" w:rsidR="00F66872" w:rsidRPr="00994A34" w:rsidRDefault="00EA393C" w:rsidP="00994A34">
            <w:pPr>
              <w:rPr>
                <w:rStyle w:val="Strong"/>
                <w:rFonts w:ascii="Times New Roman" w:hAnsi="Times New Roman" w:cs="Times New Roman"/>
              </w:rPr>
            </w:pPr>
            <w:r w:rsidRPr="00994A34">
              <w:rPr>
                <w:rStyle w:val="Strong"/>
                <w:rFonts w:ascii="Times New Roman" w:hAnsi="Times New Roman" w:cs="Times New Roman"/>
              </w:rPr>
              <w:t>RSE &amp; AES Algorithm</w:t>
            </w:r>
          </w:p>
        </w:tc>
        <w:tc>
          <w:tcPr>
            <w:tcW w:w="2416" w:type="dxa"/>
            <w:hideMark/>
          </w:tcPr>
          <w:p w14:paraId="37E4359F" w14:textId="77777777" w:rsidR="00F66872" w:rsidRPr="002E50B1"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i/>
              </w:rPr>
            </w:pPr>
            <w:r w:rsidRPr="002E50B1">
              <w:rPr>
                <w:rStyle w:val="Strong"/>
                <w:b w:val="0"/>
                <w:i/>
              </w:rPr>
              <w:t>decrypt data</w:t>
            </w:r>
          </w:p>
        </w:tc>
        <w:tc>
          <w:tcPr>
            <w:tcW w:w="0" w:type="auto"/>
            <w:hideMark/>
          </w:tcPr>
          <w:p w14:paraId="48E9F1D3"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13725</w:t>
            </w:r>
          </w:p>
        </w:tc>
        <w:tc>
          <w:tcPr>
            <w:tcW w:w="0" w:type="auto"/>
            <w:hideMark/>
          </w:tcPr>
          <w:p w14:paraId="51EEF60E"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0.000</w:t>
            </w:r>
          </w:p>
        </w:tc>
        <w:tc>
          <w:tcPr>
            <w:tcW w:w="0" w:type="auto"/>
            <w:hideMark/>
          </w:tcPr>
          <w:p w14:paraId="57625F16"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0.000</w:t>
            </w:r>
          </w:p>
        </w:tc>
        <w:tc>
          <w:tcPr>
            <w:tcW w:w="0" w:type="auto"/>
            <w:hideMark/>
          </w:tcPr>
          <w:p w14:paraId="73E6AD53"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9.365</w:t>
            </w:r>
          </w:p>
        </w:tc>
        <w:tc>
          <w:tcPr>
            <w:tcW w:w="0" w:type="auto"/>
            <w:hideMark/>
          </w:tcPr>
          <w:p w14:paraId="73943D4A"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0.682</w:t>
            </w:r>
          </w:p>
        </w:tc>
      </w:tr>
      <w:tr w:rsidR="00EA393C" w:rsidRPr="00994A34" w14:paraId="0C6BE576" w14:textId="77777777" w:rsidTr="00D2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5" w:type="dxa"/>
            <w:hideMark/>
          </w:tcPr>
          <w:p w14:paraId="370C7BBE" w14:textId="033AC457" w:rsidR="00F66872" w:rsidRPr="00994A34" w:rsidRDefault="00EA393C" w:rsidP="00994A34">
            <w:pPr>
              <w:rPr>
                <w:rStyle w:val="Strong"/>
                <w:rFonts w:ascii="Times New Roman" w:hAnsi="Times New Roman" w:cs="Times New Roman"/>
              </w:rPr>
            </w:pPr>
            <w:r w:rsidRPr="00994A34">
              <w:rPr>
                <w:rStyle w:val="Strong"/>
                <w:rFonts w:ascii="Times New Roman" w:hAnsi="Times New Roman" w:cs="Times New Roman"/>
              </w:rPr>
              <w:t>RSE &amp; AES Algorithm</w:t>
            </w:r>
          </w:p>
        </w:tc>
        <w:tc>
          <w:tcPr>
            <w:tcW w:w="2416" w:type="dxa"/>
            <w:hideMark/>
          </w:tcPr>
          <w:p w14:paraId="74F40562" w14:textId="77777777" w:rsidR="00F66872" w:rsidRPr="002E50B1"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i/>
              </w:rPr>
            </w:pPr>
            <w:r w:rsidRPr="002E50B1">
              <w:rPr>
                <w:rStyle w:val="Strong"/>
                <w:b w:val="0"/>
                <w:i/>
              </w:rPr>
              <w:t>encrypt aes</w:t>
            </w:r>
          </w:p>
        </w:tc>
        <w:tc>
          <w:tcPr>
            <w:tcW w:w="0" w:type="auto"/>
            <w:hideMark/>
          </w:tcPr>
          <w:p w14:paraId="507F66E1"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13725</w:t>
            </w:r>
          </w:p>
        </w:tc>
        <w:tc>
          <w:tcPr>
            <w:tcW w:w="0" w:type="auto"/>
            <w:hideMark/>
          </w:tcPr>
          <w:p w14:paraId="429A9D54"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2.847</w:t>
            </w:r>
          </w:p>
        </w:tc>
        <w:tc>
          <w:tcPr>
            <w:tcW w:w="0" w:type="auto"/>
            <w:hideMark/>
          </w:tcPr>
          <w:p w14:paraId="40928651"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0.000</w:t>
            </w:r>
          </w:p>
        </w:tc>
        <w:tc>
          <w:tcPr>
            <w:tcW w:w="0" w:type="auto"/>
            <w:hideMark/>
          </w:tcPr>
          <w:p w14:paraId="5037B35B"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2.847</w:t>
            </w:r>
          </w:p>
        </w:tc>
        <w:tc>
          <w:tcPr>
            <w:tcW w:w="0" w:type="auto"/>
            <w:hideMark/>
          </w:tcPr>
          <w:p w14:paraId="03E89369"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0.000</w:t>
            </w:r>
          </w:p>
        </w:tc>
      </w:tr>
      <w:tr w:rsidR="00EA393C" w:rsidRPr="00994A34" w14:paraId="7113A263" w14:textId="77777777" w:rsidTr="00D25C58">
        <w:trPr>
          <w:trHeight w:val="737"/>
        </w:trPr>
        <w:tc>
          <w:tcPr>
            <w:cnfStyle w:val="001000000000" w:firstRow="0" w:lastRow="0" w:firstColumn="1" w:lastColumn="0" w:oddVBand="0" w:evenVBand="0" w:oddHBand="0" w:evenHBand="0" w:firstRowFirstColumn="0" w:firstRowLastColumn="0" w:lastRowFirstColumn="0" w:lastRowLastColumn="0"/>
            <w:tcW w:w="2015" w:type="dxa"/>
            <w:hideMark/>
          </w:tcPr>
          <w:p w14:paraId="224E89D4" w14:textId="085FC544" w:rsidR="00F66872" w:rsidRPr="00994A34" w:rsidRDefault="00EA393C" w:rsidP="00994A34">
            <w:pPr>
              <w:rPr>
                <w:rStyle w:val="Strong"/>
                <w:rFonts w:ascii="Times New Roman" w:hAnsi="Times New Roman" w:cs="Times New Roman"/>
              </w:rPr>
            </w:pPr>
            <w:r w:rsidRPr="00994A34">
              <w:rPr>
                <w:rStyle w:val="Strong"/>
                <w:rFonts w:ascii="Times New Roman" w:hAnsi="Times New Roman" w:cs="Times New Roman"/>
              </w:rPr>
              <w:t>RSE &amp; AES Algorithm</w:t>
            </w:r>
          </w:p>
        </w:tc>
        <w:tc>
          <w:tcPr>
            <w:tcW w:w="2416" w:type="dxa"/>
            <w:hideMark/>
          </w:tcPr>
          <w:p w14:paraId="3A0A5911" w14:textId="77777777" w:rsidR="00F66872" w:rsidRPr="002E50B1"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i/>
              </w:rPr>
            </w:pPr>
            <w:r w:rsidRPr="002E50B1">
              <w:rPr>
                <w:rStyle w:val="Strong"/>
                <w:b w:val="0"/>
                <w:i/>
              </w:rPr>
              <w:t>decrypt aes</w:t>
            </w:r>
          </w:p>
        </w:tc>
        <w:tc>
          <w:tcPr>
            <w:tcW w:w="0" w:type="auto"/>
            <w:hideMark/>
          </w:tcPr>
          <w:p w14:paraId="3A07ACDB"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13725</w:t>
            </w:r>
          </w:p>
        </w:tc>
        <w:tc>
          <w:tcPr>
            <w:tcW w:w="0" w:type="auto"/>
            <w:hideMark/>
          </w:tcPr>
          <w:p w14:paraId="537F1291"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3.110</w:t>
            </w:r>
          </w:p>
        </w:tc>
        <w:tc>
          <w:tcPr>
            <w:tcW w:w="0" w:type="auto"/>
            <w:hideMark/>
          </w:tcPr>
          <w:p w14:paraId="4CF829AE"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0.000</w:t>
            </w:r>
          </w:p>
        </w:tc>
        <w:tc>
          <w:tcPr>
            <w:tcW w:w="0" w:type="auto"/>
            <w:hideMark/>
          </w:tcPr>
          <w:p w14:paraId="6763CC5A"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3.110</w:t>
            </w:r>
          </w:p>
        </w:tc>
        <w:tc>
          <w:tcPr>
            <w:tcW w:w="0" w:type="auto"/>
            <w:hideMark/>
          </w:tcPr>
          <w:p w14:paraId="7AA39838"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0.000</w:t>
            </w:r>
          </w:p>
        </w:tc>
      </w:tr>
      <w:tr w:rsidR="00EA393C" w:rsidRPr="00994A34" w14:paraId="2A97A9A7" w14:textId="77777777" w:rsidTr="00D25C58">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015" w:type="dxa"/>
            <w:hideMark/>
          </w:tcPr>
          <w:p w14:paraId="1949AE85" w14:textId="77777777" w:rsidR="00F66872" w:rsidRPr="00994A34" w:rsidRDefault="00F66872" w:rsidP="00994A34">
            <w:pPr>
              <w:rPr>
                <w:rStyle w:val="Strong"/>
                <w:rFonts w:ascii="Times New Roman" w:hAnsi="Times New Roman" w:cs="Times New Roman"/>
              </w:rPr>
            </w:pPr>
            <w:r w:rsidRPr="00994A34">
              <w:rPr>
                <w:rStyle w:val="Strong"/>
                <w:rFonts w:ascii="Times New Roman" w:hAnsi="Times New Roman" w:cs="Times New Roman"/>
              </w:rPr>
              <w:t>AES Algorithm</w:t>
            </w:r>
          </w:p>
        </w:tc>
        <w:tc>
          <w:tcPr>
            <w:tcW w:w="2416" w:type="dxa"/>
            <w:hideMark/>
          </w:tcPr>
          <w:p w14:paraId="3AB8F637" w14:textId="77777777" w:rsidR="00F66872" w:rsidRPr="002E50B1"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i/>
              </w:rPr>
            </w:pPr>
            <w:r w:rsidRPr="002E50B1">
              <w:rPr>
                <w:rStyle w:val="Strong"/>
                <w:b w:val="0"/>
                <w:i/>
              </w:rPr>
              <w:t>encrypt data</w:t>
            </w:r>
          </w:p>
        </w:tc>
        <w:tc>
          <w:tcPr>
            <w:tcW w:w="0" w:type="auto"/>
            <w:hideMark/>
          </w:tcPr>
          <w:p w14:paraId="64CA63E9"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1</w:t>
            </w:r>
          </w:p>
        </w:tc>
        <w:tc>
          <w:tcPr>
            <w:tcW w:w="0" w:type="auto"/>
            <w:hideMark/>
          </w:tcPr>
          <w:p w14:paraId="4367C9DF"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0.237</w:t>
            </w:r>
          </w:p>
        </w:tc>
        <w:tc>
          <w:tcPr>
            <w:tcW w:w="0" w:type="auto"/>
            <w:hideMark/>
          </w:tcPr>
          <w:p w14:paraId="7FB83CE2"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0.237</w:t>
            </w:r>
          </w:p>
        </w:tc>
        <w:tc>
          <w:tcPr>
            <w:tcW w:w="0" w:type="auto"/>
            <w:hideMark/>
          </w:tcPr>
          <w:p w14:paraId="5A04B83D"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1.865</w:t>
            </w:r>
          </w:p>
        </w:tc>
        <w:tc>
          <w:tcPr>
            <w:tcW w:w="0" w:type="auto"/>
            <w:hideMark/>
          </w:tcPr>
          <w:p w14:paraId="021CEC08"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1.865</w:t>
            </w:r>
          </w:p>
        </w:tc>
      </w:tr>
      <w:tr w:rsidR="00EA393C" w:rsidRPr="00994A34" w14:paraId="4F9215DD" w14:textId="77777777" w:rsidTr="00D25C58">
        <w:trPr>
          <w:trHeight w:val="530"/>
        </w:trPr>
        <w:tc>
          <w:tcPr>
            <w:cnfStyle w:val="001000000000" w:firstRow="0" w:lastRow="0" w:firstColumn="1" w:lastColumn="0" w:oddVBand="0" w:evenVBand="0" w:oddHBand="0" w:evenHBand="0" w:firstRowFirstColumn="0" w:firstRowLastColumn="0" w:lastRowFirstColumn="0" w:lastRowLastColumn="0"/>
            <w:tcW w:w="2015" w:type="dxa"/>
            <w:hideMark/>
          </w:tcPr>
          <w:p w14:paraId="17542EBC" w14:textId="77777777" w:rsidR="00F66872" w:rsidRPr="00994A34" w:rsidRDefault="00F66872" w:rsidP="00994A34">
            <w:pPr>
              <w:rPr>
                <w:rStyle w:val="Strong"/>
                <w:rFonts w:ascii="Times New Roman" w:hAnsi="Times New Roman" w:cs="Times New Roman"/>
              </w:rPr>
            </w:pPr>
            <w:r w:rsidRPr="00994A34">
              <w:rPr>
                <w:rStyle w:val="Strong"/>
                <w:rFonts w:ascii="Times New Roman" w:hAnsi="Times New Roman" w:cs="Times New Roman"/>
              </w:rPr>
              <w:t>AES Algorithm</w:t>
            </w:r>
          </w:p>
        </w:tc>
        <w:tc>
          <w:tcPr>
            <w:tcW w:w="2416" w:type="dxa"/>
            <w:hideMark/>
          </w:tcPr>
          <w:p w14:paraId="13919C38" w14:textId="77777777" w:rsidR="00F66872" w:rsidRPr="002E50B1"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i/>
              </w:rPr>
            </w:pPr>
            <w:r w:rsidRPr="002E50B1">
              <w:rPr>
                <w:rStyle w:val="Strong"/>
                <w:b w:val="0"/>
                <w:i/>
              </w:rPr>
              <w:t>decrypt data</w:t>
            </w:r>
          </w:p>
        </w:tc>
        <w:tc>
          <w:tcPr>
            <w:tcW w:w="0" w:type="auto"/>
            <w:hideMark/>
          </w:tcPr>
          <w:p w14:paraId="5422D37B"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1</w:t>
            </w:r>
          </w:p>
        </w:tc>
        <w:tc>
          <w:tcPr>
            <w:tcW w:w="0" w:type="auto"/>
            <w:hideMark/>
          </w:tcPr>
          <w:p w14:paraId="5717E5EE"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0.231</w:t>
            </w:r>
          </w:p>
        </w:tc>
        <w:tc>
          <w:tcPr>
            <w:tcW w:w="0" w:type="auto"/>
            <w:hideMark/>
          </w:tcPr>
          <w:p w14:paraId="4ADCC9E8"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0.231</w:t>
            </w:r>
          </w:p>
        </w:tc>
        <w:tc>
          <w:tcPr>
            <w:tcW w:w="0" w:type="auto"/>
            <w:hideMark/>
          </w:tcPr>
          <w:p w14:paraId="133A9915"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1.823</w:t>
            </w:r>
          </w:p>
        </w:tc>
        <w:tc>
          <w:tcPr>
            <w:tcW w:w="0" w:type="auto"/>
            <w:hideMark/>
          </w:tcPr>
          <w:p w14:paraId="4A0F7F43"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1.823</w:t>
            </w:r>
          </w:p>
        </w:tc>
      </w:tr>
      <w:tr w:rsidR="00EA393C" w:rsidRPr="00994A34" w14:paraId="670E08BA" w14:textId="77777777" w:rsidTr="00D25C58">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15" w:type="dxa"/>
            <w:hideMark/>
          </w:tcPr>
          <w:p w14:paraId="325DA809" w14:textId="77777777" w:rsidR="00F66872" w:rsidRPr="00994A34" w:rsidRDefault="00F66872" w:rsidP="00994A34">
            <w:pPr>
              <w:rPr>
                <w:rStyle w:val="Strong"/>
                <w:rFonts w:ascii="Times New Roman" w:hAnsi="Times New Roman" w:cs="Times New Roman"/>
              </w:rPr>
            </w:pPr>
            <w:r w:rsidRPr="00994A34">
              <w:rPr>
                <w:rStyle w:val="Strong"/>
                <w:rFonts w:ascii="Times New Roman" w:hAnsi="Times New Roman" w:cs="Times New Roman"/>
              </w:rPr>
              <w:t>RSA Algorithm</w:t>
            </w:r>
          </w:p>
        </w:tc>
        <w:tc>
          <w:tcPr>
            <w:tcW w:w="2416" w:type="dxa"/>
            <w:hideMark/>
          </w:tcPr>
          <w:p w14:paraId="4E04388F" w14:textId="77777777" w:rsidR="00F66872" w:rsidRPr="002E50B1"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i/>
              </w:rPr>
            </w:pPr>
            <w:r w:rsidRPr="002E50B1">
              <w:rPr>
                <w:rStyle w:val="Strong"/>
                <w:b w:val="0"/>
                <w:i/>
              </w:rPr>
              <w:t>encrypt_data_set</w:t>
            </w:r>
          </w:p>
        </w:tc>
        <w:tc>
          <w:tcPr>
            <w:tcW w:w="0" w:type="auto"/>
            <w:hideMark/>
          </w:tcPr>
          <w:p w14:paraId="12FAB73E"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1</w:t>
            </w:r>
          </w:p>
        </w:tc>
        <w:tc>
          <w:tcPr>
            <w:tcW w:w="0" w:type="auto"/>
            <w:hideMark/>
          </w:tcPr>
          <w:p w14:paraId="37549194"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0.066</w:t>
            </w:r>
          </w:p>
        </w:tc>
        <w:tc>
          <w:tcPr>
            <w:tcW w:w="0" w:type="auto"/>
            <w:hideMark/>
          </w:tcPr>
          <w:p w14:paraId="42619C41"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0.066</w:t>
            </w:r>
          </w:p>
        </w:tc>
        <w:tc>
          <w:tcPr>
            <w:tcW w:w="0" w:type="auto"/>
            <w:hideMark/>
          </w:tcPr>
          <w:p w14:paraId="35B43A03"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1.363</w:t>
            </w:r>
          </w:p>
        </w:tc>
        <w:tc>
          <w:tcPr>
            <w:tcW w:w="0" w:type="auto"/>
            <w:hideMark/>
          </w:tcPr>
          <w:p w14:paraId="5E225B1B" w14:textId="77777777" w:rsidR="00F66872" w:rsidRPr="00BC6D23" w:rsidRDefault="00F66872" w:rsidP="00994A34">
            <w:pPr>
              <w:cnfStyle w:val="000000100000" w:firstRow="0" w:lastRow="0" w:firstColumn="0" w:lastColumn="0" w:oddVBand="0" w:evenVBand="0" w:oddHBand="1" w:evenHBand="0" w:firstRowFirstColumn="0" w:firstRowLastColumn="0" w:lastRowFirstColumn="0" w:lastRowLastColumn="0"/>
              <w:rPr>
                <w:rStyle w:val="Strong"/>
                <w:b w:val="0"/>
              </w:rPr>
            </w:pPr>
            <w:r w:rsidRPr="00BC6D23">
              <w:rPr>
                <w:rStyle w:val="Strong"/>
                <w:b w:val="0"/>
              </w:rPr>
              <w:t>1.363</w:t>
            </w:r>
          </w:p>
        </w:tc>
      </w:tr>
      <w:tr w:rsidR="00EA393C" w:rsidRPr="00994A34" w14:paraId="2D3442A4" w14:textId="77777777" w:rsidTr="00D25C58">
        <w:trPr>
          <w:trHeight w:val="530"/>
        </w:trPr>
        <w:tc>
          <w:tcPr>
            <w:cnfStyle w:val="001000000000" w:firstRow="0" w:lastRow="0" w:firstColumn="1" w:lastColumn="0" w:oddVBand="0" w:evenVBand="0" w:oddHBand="0" w:evenHBand="0" w:firstRowFirstColumn="0" w:firstRowLastColumn="0" w:lastRowFirstColumn="0" w:lastRowLastColumn="0"/>
            <w:tcW w:w="2015" w:type="dxa"/>
            <w:hideMark/>
          </w:tcPr>
          <w:p w14:paraId="2071B352" w14:textId="77777777" w:rsidR="00F66872" w:rsidRPr="00994A34" w:rsidRDefault="00F66872" w:rsidP="00994A34">
            <w:pPr>
              <w:rPr>
                <w:rStyle w:val="Strong"/>
                <w:rFonts w:ascii="Times New Roman" w:hAnsi="Times New Roman" w:cs="Times New Roman"/>
              </w:rPr>
            </w:pPr>
            <w:r w:rsidRPr="00994A34">
              <w:rPr>
                <w:rStyle w:val="Strong"/>
                <w:rFonts w:ascii="Times New Roman" w:hAnsi="Times New Roman" w:cs="Times New Roman"/>
              </w:rPr>
              <w:t>RSA Algorithm</w:t>
            </w:r>
          </w:p>
        </w:tc>
        <w:tc>
          <w:tcPr>
            <w:tcW w:w="2416" w:type="dxa"/>
            <w:hideMark/>
          </w:tcPr>
          <w:p w14:paraId="44F90BE8" w14:textId="77777777" w:rsidR="00F66872" w:rsidRPr="002E50B1"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i/>
              </w:rPr>
            </w:pPr>
            <w:r w:rsidRPr="002E50B1">
              <w:rPr>
                <w:rStyle w:val="Strong"/>
                <w:b w:val="0"/>
                <w:i/>
              </w:rPr>
              <w:t>decrypt_data_set</w:t>
            </w:r>
          </w:p>
        </w:tc>
        <w:tc>
          <w:tcPr>
            <w:tcW w:w="0" w:type="auto"/>
            <w:hideMark/>
          </w:tcPr>
          <w:p w14:paraId="214AA930"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1</w:t>
            </w:r>
          </w:p>
        </w:tc>
        <w:tc>
          <w:tcPr>
            <w:tcW w:w="0" w:type="auto"/>
            <w:hideMark/>
          </w:tcPr>
          <w:p w14:paraId="48494B1D"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0.083</w:t>
            </w:r>
          </w:p>
        </w:tc>
        <w:tc>
          <w:tcPr>
            <w:tcW w:w="0" w:type="auto"/>
            <w:hideMark/>
          </w:tcPr>
          <w:p w14:paraId="3ED3659C"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0.083</w:t>
            </w:r>
          </w:p>
        </w:tc>
        <w:tc>
          <w:tcPr>
            <w:tcW w:w="0" w:type="auto"/>
            <w:hideMark/>
          </w:tcPr>
          <w:p w14:paraId="4EEDF5DA"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9.126</w:t>
            </w:r>
          </w:p>
        </w:tc>
        <w:tc>
          <w:tcPr>
            <w:tcW w:w="0" w:type="auto"/>
            <w:hideMark/>
          </w:tcPr>
          <w:p w14:paraId="19FD806B" w14:textId="77777777" w:rsidR="00F66872" w:rsidRPr="00BC6D23" w:rsidRDefault="00F66872" w:rsidP="00994A34">
            <w:pPr>
              <w:cnfStyle w:val="000000000000" w:firstRow="0" w:lastRow="0" w:firstColumn="0" w:lastColumn="0" w:oddVBand="0" w:evenVBand="0" w:oddHBand="0" w:evenHBand="0" w:firstRowFirstColumn="0" w:firstRowLastColumn="0" w:lastRowFirstColumn="0" w:lastRowLastColumn="0"/>
              <w:rPr>
                <w:rStyle w:val="Strong"/>
                <w:b w:val="0"/>
              </w:rPr>
            </w:pPr>
            <w:r w:rsidRPr="00BC6D23">
              <w:rPr>
                <w:rStyle w:val="Strong"/>
                <w:b w:val="0"/>
              </w:rPr>
              <w:t>9.126</w:t>
            </w:r>
          </w:p>
        </w:tc>
      </w:tr>
    </w:tbl>
    <w:p w14:paraId="73198F08" w14:textId="77777777" w:rsidR="00EA393C" w:rsidRDefault="00EA393C" w:rsidP="00EA393C">
      <w:pPr>
        <w:pStyle w:val="Caption"/>
        <w:jc w:val="center"/>
      </w:pPr>
    </w:p>
    <w:p w14:paraId="59623728" w14:textId="5DF44336" w:rsidR="00EA393C" w:rsidRPr="002D7B62" w:rsidRDefault="00EA393C" w:rsidP="00EA393C">
      <w:pPr>
        <w:pStyle w:val="Caption"/>
        <w:jc w:val="center"/>
        <w:rPr>
          <w:rFonts w:ascii="Times New Roman" w:hAnsi="Times New Roman" w:cs="Times New Roman"/>
          <w:color w:val="000000" w:themeColor="text1"/>
          <w:sz w:val="22"/>
        </w:rPr>
      </w:pPr>
      <w:r w:rsidRPr="002D7B62">
        <w:rPr>
          <w:rFonts w:ascii="Times New Roman" w:hAnsi="Times New Roman" w:cs="Times New Roman"/>
          <w:b/>
          <w:color w:val="000000" w:themeColor="text1"/>
          <w:sz w:val="22"/>
        </w:rPr>
        <w:t>Table. 5-A:</w:t>
      </w:r>
      <w:r w:rsidRPr="002D7B62">
        <w:rPr>
          <w:rFonts w:ascii="Times New Roman" w:hAnsi="Times New Roman" w:cs="Times New Roman"/>
          <w:color w:val="000000" w:themeColor="text1"/>
          <w:sz w:val="22"/>
        </w:rPr>
        <w:t xml:space="preserve"> Analyst the four algorithms</w:t>
      </w:r>
    </w:p>
    <w:p w14:paraId="56E76291" w14:textId="27EACD61" w:rsidR="00F66872" w:rsidRPr="00BC00AB" w:rsidRDefault="00EA393C" w:rsidP="00EA393C">
      <w:pPr>
        <w:rPr>
          <w:rFonts w:ascii="Times New Roman" w:hAnsi="Times New Roman" w:cs="Times New Roman"/>
          <w:sz w:val="24"/>
          <w:szCs w:val="24"/>
        </w:rPr>
      </w:pPr>
      <w:r w:rsidRPr="00BC00AB">
        <w:rPr>
          <w:rFonts w:ascii="Times New Roman" w:hAnsi="Times New Roman" w:cs="Times New Roman"/>
          <w:sz w:val="24"/>
          <w:szCs w:val="24"/>
        </w:rPr>
        <w:t xml:space="preserve"> </w:t>
      </w:r>
      <w:r w:rsidR="00F66872" w:rsidRPr="00BC00AB">
        <w:rPr>
          <w:rFonts w:ascii="Times New Roman" w:hAnsi="Times New Roman" w:cs="Times New Roman"/>
          <w:sz w:val="24"/>
          <w:szCs w:val="24"/>
        </w:rPr>
        <w:t>Note:</w:t>
      </w:r>
    </w:p>
    <w:p w14:paraId="05BD4260" w14:textId="77777777" w:rsidR="00F66872" w:rsidRPr="00BC00AB" w:rsidRDefault="00F66872" w:rsidP="00F66872">
      <w:pPr>
        <w:pStyle w:val="ListParagraph"/>
        <w:numPr>
          <w:ilvl w:val="0"/>
          <w:numId w:val="12"/>
        </w:numPr>
        <w:rPr>
          <w:rFonts w:ascii="Times New Roman" w:hAnsi="Times New Roman" w:cs="Times New Roman"/>
          <w:sz w:val="24"/>
          <w:szCs w:val="24"/>
        </w:rPr>
      </w:pPr>
      <w:r w:rsidRPr="00BC00AB">
        <w:rPr>
          <w:rFonts w:ascii="Times New Roman" w:hAnsi="Times New Roman" w:cs="Times New Roman"/>
          <w:b/>
          <w:bCs/>
          <w:sz w:val="24"/>
          <w:szCs w:val="24"/>
          <w:bdr w:val="single" w:sz="2" w:space="0" w:color="D9D9E3" w:frame="1"/>
        </w:rPr>
        <w:t>ncalls</w:t>
      </w:r>
      <w:r w:rsidRPr="00BC00AB">
        <w:rPr>
          <w:rFonts w:ascii="Times New Roman" w:hAnsi="Times New Roman" w:cs="Times New Roman"/>
          <w:sz w:val="24"/>
          <w:szCs w:val="24"/>
        </w:rPr>
        <w:t>: number of calls made to the function</w:t>
      </w:r>
    </w:p>
    <w:p w14:paraId="48A80D5A" w14:textId="77777777" w:rsidR="00F66872" w:rsidRPr="00BC00AB" w:rsidRDefault="00F66872" w:rsidP="00F66872">
      <w:pPr>
        <w:pStyle w:val="ListParagraph"/>
        <w:numPr>
          <w:ilvl w:val="0"/>
          <w:numId w:val="12"/>
        </w:numPr>
        <w:rPr>
          <w:rFonts w:ascii="Times New Roman" w:hAnsi="Times New Roman" w:cs="Times New Roman"/>
          <w:sz w:val="24"/>
          <w:szCs w:val="24"/>
        </w:rPr>
      </w:pPr>
      <w:r w:rsidRPr="00BC00AB">
        <w:rPr>
          <w:rFonts w:ascii="Times New Roman" w:hAnsi="Times New Roman" w:cs="Times New Roman"/>
          <w:b/>
          <w:bCs/>
          <w:sz w:val="24"/>
          <w:szCs w:val="24"/>
          <w:bdr w:val="single" w:sz="2" w:space="0" w:color="D9D9E3" w:frame="1"/>
        </w:rPr>
        <w:t>tottime</w:t>
      </w:r>
      <w:r w:rsidRPr="00BC00AB">
        <w:rPr>
          <w:rFonts w:ascii="Times New Roman" w:hAnsi="Times New Roman" w:cs="Times New Roman"/>
          <w:sz w:val="24"/>
          <w:szCs w:val="24"/>
        </w:rPr>
        <w:t>: total time spent in the function excluding time spent in the functions it calls</w:t>
      </w:r>
    </w:p>
    <w:p w14:paraId="7215238A" w14:textId="77777777" w:rsidR="00F66872" w:rsidRPr="00BC00AB" w:rsidRDefault="00F66872" w:rsidP="00F66872">
      <w:pPr>
        <w:pStyle w:val="ListParagraph"/>
        <w:numPr>
          <w:ilvl w:val="0"/>
          <w:numId w:val="12"/>
        </w:numPr>
        <w:rPr>
          <w:rFonts w:ascii="Times New Roman" w:hAnsi="Times New Roman" w:cs="Times New Roman"/>
          <w:sz w:val="24"/>
          <w:szCs w:val="24"/>
        </w:rPr>
      </w:pPr>
      <w:r w:rsidRPr="00BC00AB">
        <w:rPr>
          <w:rFonts w:ascii="Times New Roman" w:hAnsi="Times New Roman" w:cs="Times New Roman"/>
          <w:b/>
          <w:bCs/>
          <w:sz w:val="24"/>
          <w:szCs w:val="24"/>
          <w:bdr w:val="single" w:sz="2" w:space="0" w:color="D9D9E3" w:frame="1"/>
        </w:rPr>
        <w:t>percall</w:t>
      </w:r>
      <w:r w:rsidRPr="00BC00AB">
        <w:rPr>
          <w:rFonts w:ascii="Times New Roman" w:hAnsi="Times New Roman" w:cs="Times New Roman"/>
          <w:sz w:val="24"/>
          <w:szCs w:val="24"/>
        </w:rPr>
        <w:t xml:space="preserve">: </w:t>
      </w:r>
      <w:r w:rsidRPr="00BC00AB">
        <w:rPr>
          <w:rFonts w:ascii="Times New Roman" w:hAnsi="Times New Roman" w:cs="Times New Roman"/>
          <w:b/>
          <w:bCs/>
          <w:sz w:val="24"/>
          <w:szCs w:val="24"/>
          <w:bdr w:val="single" w:sz="2" w:space="0" w:color="D9D9E3" w:frame="1"/>
        </w:rPr>
        <w:t>tottime</w:t>
      </w:r>
      <w:r w:rsidRPr="00BC00AB">
        <w:rPr>
          <w:rFonts w:ascii="Times New Roman" w:hAnsi="Times New Roman" w:cs="Times New Roman"/>
          <w:sz w:val="24"/>
          <w:szCs w:val="24"/>
        </w:rPr>
        <w:t xml:space="preserve"> divided by </w:t>
      </w:r>
      <w:r w:rsidRPr="00BC00AB">
        <w:rPr>
          <w:rFonts w:ascii="Times New Roman" w:hAnsi="Times New Roman" w:cs="Times New Roman"/>
          <w:b/>
          <w:bCs/>
          <w:sz w:val="24"/>
          <w:szCs w:val="24"/>
          <w:bdr w:val="single" w:sz="2" w:space="0" w:color="D9D9E3" w:frame="1"/>
        </w:rPr>
        <w:t>ncalls</w:t>
      </w:r>
    </w:p>
    <w:p w14:paraId="300149EA" w14:textId="77777777" w:rsidR="00F66872" w:rsidRPr="00BC00AB" w:rsidRDefault="00F66872" w:rsidP="00F66872">
      <w:pPr>
        <w:pStyle w:val="ListParagraph"/>
        <w:numPr>
          <w:ilvl w:val="0"/>
          <w:numId w:val="12"/>
        </w:numPr>
        <w:rPr>
          <w:rFonts w:ascii="Times New Roman" w:hAnsi="Times New Roman" w:cs="Times New Roman"/>
          <w:sz w:val="24"/>
          <w:szCs w:val="24"/>
        </w:rPr>
      </w:pPr>
      <w:r w:rsidRPr="00BC00AB">
        <w:rPr>
          <w:rFonts w:ascii="Times New Roman" w:hAnsi="Times New Roman" w:cs="Times New Roman"/>
          <w:b/>
          <w:bCs/>
          <w:sz w:val="24"/>
          <w:szCs w:val="24"/>
          <w:bdr w:val="single" w:sz="2" w:space="0" w:color="D9D9E3" w:frame="1"/>
        </w:rPr>
        <w:t>cumtime</w:t>
      </w:r>
      <w:r w:rsidRPr="00BC00AB">
        <w:rPr>
          <w:rFonts w:ascii="Times New Roman" w:hAnsi="Times New Roman" w:cs="Times New Roman"/>
          <w:sz w:val="24"/>
          <w:szCs w:val="24"/>
        </w:rPr>
        <w:t>: total time spent in the function and all functions it calls</w:t>
      </w:r>
    </w:p>
    <w:p w14:paraId="44AEDD3D" w14:textId="20B96011" w:rsidR="00BC6D23" w:rsidRPr="00BC6D23" w:rsidRDefault="00F66872" w:rsidP="00BC6D23">
      <w:pPr>
        <w:pStyle w:val="ListParagraph"/>
        <w:numPr>
          <w:ilvl w:val="0"/>
          <w:numId w:val="12"/>
        </w:numPr>
        <w:rPr>
          <w:rFonts w:ascii="Times New Roman" w:hAnsi="Times New Roman" w:cs="Times New Roman"/>
          <w:sz w:val="24"/>
          <w:szCs w:val="24"/>
        </w:rPr>
      </w:pPr>
      <w:r w:rsidRPr="00BC00AB">
        <w:rPr>
          <w:rFonts w:ascii="Times New Roman" w:hAnsi="Times New Roman" w:cs="Times New Roman"/>
          <w:b/>
          <w:bCs/>
          <w:sz w:val="24"/>
          <w:szCs w:val="24"/>
          <w:bdr w:val="single" w:sz="2" w:space="0" w:color="D9D9E3" w:frame="1"/>
        </w:rPr>
        <w:t>percall</w:t>
      </w:r>
      <w:r w:rsidRPr="00BC00AB">
        <w:rPr>
          <w:rFonts w:ascii="Times New Roman" w:hAnsi="Times New Roman" w:cs="Times New Roman"/>
          <w:sz w:val="24"/>
          <w:szCs w:val="24"/>
        </w:rPr>
        <w:t xml:space="preserve">: </w:t>
      </w:r>
      <w:r w:rsidRPr="00BC00AB">
        <w:rPr>
          <w:rFonts w:ascii="Times New Roman" w:hAnsi="Times New Roman" w:cs="Times New Roman"/>
          <w:b/>
          <w:bCs/>
          <w:sz w:val="24"/>
          <w:szCs w:val="24"/>
          <w:bdr w:val="single" w:sz="2" w:space="0" w:color="D9D9E3" w:frame="1"/>
        </w:rPr>
        <w:t>cumtime</w:t>
      </w:r>
      <w:r w:rsidRPr="00BC00AB">
        <w:rPr>
          <w:rFonts w:ascii="Times New Roman" w:hAnsi="Times New Roman" w:cs="Times New Roman"/>
          <w:sz w:val="24"/>
          <w:szCs w:val="24"/>
        </w:rPr>
        <w:t xml:space="preserve"> divided by </w:t>
      </w:r>
      <w:r w:rsidRPr="00BC00AB">
        <w:rPr>
          <w:rFonts w:ascii="Times New Roman" w:hAnsi="Times New Roman" w:cs="Times New Roman"/>
          <w:b/>
          <w:bCs/>
          <w:sz w:val="24"/>
          <w:szCs w:val="24"/>
          <w:bdr w:val="single" w:sz="2" w:space="0" w:color="D9D9E3" w:frame="1"/>
        </w:rPr>
        <w:t>ncalls</w:t>
      </w:r>
    </w:p>
    <w:p w14:paraId="5C52D85D" w14:textId="77777777" w:rsidR="00BC6D23" w:rsidRDefault="00BC6D23" w:rsidP="00F7732D">
      <w:pPr>
        <w:spacing w:before="100" w:beforeAutospacing="1" w:after="100" w:afterAutospacing="1" w:line="360" w:lineRule="auto"/>
        <w:rPr>
          <w:rFonts w:ascii="Times New Roman" w:eastAsia="Times New Roman" w:hAnsi="Times New Roman" w:cs="Times New Roman"/>
          <w:sz w:val="24"/>
          <w:szCs w:val="24"/>
        </w:rPr>
      </w:pPr>
    </w:p>
    <w:p w14:paraId="226D25F6" w14:textId="7526608C" w:rsidR="00F66872" w:rsidRPr="00BC00AB" w:rsidRDefault="00F66872" w:rsidP="00F7732D">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lastRenderedPageBreak/>
        <w:t>In this research,</w:t>
      </w:r>
      <w:r w:rsidR="00EA393C">
        <w:rPr>
          <w:rFonts w:ascii="Times New Roman" w:eastAsia="Times New Roman" w:hAnsi="Times New Roman" w:cs="Times New Roman"/>
          <w:sz w:val="24"/>
          <w:szCs w:val="24"/>
        </w:rPr>
        <w:t xml:space="preserve"> </w:t>
      </w:r>
      <w:r w:rsidR="00EA393C" w:rsidRPr="003B608D">
        <w:rPr>
          <w:rFonts w:ascii="Times New Roman" w:eastAsia="Times New Roman" w:hAnsi="Times New Roman" w:cs="Times New Roman"/>
          <w:b/>
          <w:sz w:val="24"/>
          <w:szCs w:val="24"/>
        </w:rPr>
        <w:t>[Table. 5-A]</w:t>
      </w:r>
      <w:r w:rsidRPr="00BC00AB">
        <w:rPr>
          <w:rFonts w:ascii="Times New Roman" w:eastAsia="Times New Roman" w:hAnsi="Times New Roman" w:cs="Times New Roman"/>
          <w:sz w:val="24"/>
          <w:szCs w:val="24"/>
        </w:rPr>
        <w:t xml:space="preserve"> we have examined the performance of four distinct encryption algorithms: </w:t>
      </w:r>
      <w:r w:rsidR="00EA393C">
        <w:rPr>
          <w:rFonts w:ascii="Times New Roman" w:eastAsia="Times New Roman" w:hAnsi="Times New Roman" w:cs="Times New Roman"/>
          <w:sz w:val="24"/>
          <w:szCs w:val="24"/>
        </w:rPr>
        <w:t>AES &amp; RSE algorithm</w:t>
      </w:r>
      <w:r w:rsidRPr="00BC00AB">
        <w:rPr>
          <w:rFonts w:ascii="Times New Roman" w:eastAsia="Times New Roman" w:hAnsi="Times New Roman" w:cs="Times New Roman"/>
          <w:sz w:val="24"/>
          <w:szCs w:val="24"/>
        </w:rPr>
        <w:t xml:space="preserve">, </w:t>
      </w:r>
      <w:r w:rsidR="00EA393C">
        <w:rPr>
          <w:rFonts w:ascii="Times New Roman" w:eastAsia="Times New Roman" w:hAnsi="Times New Roman" w:cs="Times New Roman"/>
          <w:sz w:val="24"/>
          <w:szCs w:val="24"/>
        </w:rPr>
        <w:t>RSE &amp; AES algorithm</w:t>
      </w:r>
      <w:r w:rsidRPr="00BC00AB">
        <w:rPr>
          <w:rFonts w:ascii="Times New Roman" w:eastAsia="Times New Roman" w:hAnsi="Times New Roman" w:cs="Times New Roman"/>
          <w:sz w:val="24"/>
          <w:szCs w:val="24"/>
        </w:rPr>
        <w:t>, AES Algorithm, and RSA Algorithm.</w:t>
      </w:r>
    </w:p>
    <w:p w14:paraId="355EA093" w14:textId="77777777" w:rsidR="00F7732D" w:rsidRDefault="00F66872" w:rsidP="00F7732D">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The </w:t>
      </w:r>
      <w:r w:rsidR="00EA393C">
        <w:rPr>
          <w:rFonts w:ascii="Times New Roman" w:eastAsia="Times New Roman" w:hAnsi="Times New Roman" w:cs="Times New Roman"/>
          <w:sz w:val="24"/>
          <w:szCs w:val="24"/>
        </w:rPr>
        <w:t>AES &amp; RSE algorithm</w:t>
      </w:r>
      <w:r w:rsidRPr="00BC00AB">
        <w:rPr>
          <w:rFonts w:ascii="Times New Roman" w:eastAsia="Times New Roman" w:hAnsi="Times New Roman" w:cs="Times New Roman"/>
          <w:sz w:val="24"/>
          <w:szCs w:val="24"/>
        </w:rPr>
        <w:t xml:space="preserve"> employs AES encryption for data encryption and RSA encryption for key encryption. The profile findings suggest that the aes encrypt function takes the largest time to perform, with a total time of 1.7 seconds, and the aes decrypt function takes 1.646 seconds. The rsa encrypt function </w:t>
      </w:r>
      <w:r w:rsidR="00EA393C">
        <w:rPr>
          <w:rFonts w:ascii="Times New Roman" w:eastAsia="Times New Roman" w:hAnsi="Times New Roman" w:cs="Times New Roman"/>
          <w:sz w:val="24"/>
          <w:szCs w:val="24"/>
        </w:rPr>
        <w:t xml:space="preserve">was called but took no time to </w:t>
      </w:r>
      <w:r w:rsidRPr="00BC00AB">
        <w:rPr>
          <w:rFonts w:ascii="Times New Roman" w:eastAsia="Times New Roman" w:hAnsi="Times New Roman" w:cs="Times New Roman"/>
          <w:sz w:val="24"/>
          <w:szCs w:val="24"/>
        </w:rPr>
        <w:t>perform, whereas the rsa decrypt function took a short time of 0.001 seconds. Altogether, the algorithm takes 3146222 function calls in 3.514 seconds.</w:t>
      </w:r>
    </w:p>
    <w:p w14:paraId="53FE8DC2" w14:textId="2FBE5F66" w:rsidR="00F66872" w:rsidRPr="00BC00AB" w:rsidRDefault="00F66872" w:rsidP="00F7732D">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The </w:t>
      </w:r>
      <w:r w:rsidR="00EA393C">
        <w:rPr>
          <w:rFonts w:ascii="Times New Roman" w:eastAsia="Times New Roman" w:hAnsi="Times New Roman" w:cs="Times New Roman"/>
          <w:sz w:val="24"/>
          <w:szCs w:val="24"/>
        </w:rPr>
        <w:t>RSE &amp; AES algorithm</w:t>
      </w:r>
      <w:r w:rsidRPr="00BC00AB">
        <w:rPr>
          <w:rFonts w:ascii="Times New Roman" w:eastAsia="Times New Roman" w:hAnsi="Times New Roman" w:cs="Times New Roman"/>
          <w:sz w:val="24"/>
          <w:szCs w:val="24"/>
        </w:rPr>
        <w:t xml:space="preserve"> employs RSA encryption for data encryption and AES encryption for key encryption. The profile results suggest that the decrypt data function is the most time-consuming function, with a total time of 9.365 seconds. The decrypt aes function and encrypt aes function also took a large amount of time, with 3.11 seconds and 2.847 seconds, respectively. The encrypt data function took 1.549 seconds. Overall, this method takes 7502309 function calls in 17.329 seconds.</w:t>
      </w:r>
    </w:p>
    <w:p w14:paraId="67913280" w14:textId="77777777" w:rsidR="00F66872" w:rsidRPr="00BC00AB" w:rsidRDefault="00F66872" w:rsidP="00F7732D">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The AES Algorithm uses the AES encryption algorithm for data encryption. The profiling findings suggest that the encrypt data function and the decrypt data function took 0.237 seconds and 0.231 seconds, respectively, with a cumulative time of 1.865 seconds and 1.823 seconds. These two functions were called once, and their per-call time was the same as the overall time consumed. Overall, this algorithm takes 3145910 function calls in 3.696 seconds.</w:t>
      </w:r>
    </w:p>
    <w:p w14:paraId="24B0299B" w14:textId="1933B629" w:rsidR="00EA393C" w:rsidRPr="00BC00AB" w:rsidRDefault="00F66872" w:rsidP="00F7732D">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The RSA Algorithm uses the RSA encryption algorithm for data encryption. The profiling findings reveal that the encrypt data set function took a total duration of 0.066 seconds, with a cumulative time of 1.363 seconds. The decrypt data set function took a total time of 0.083 seconds, with a cumulative time of 9.126 seconds. Overall, this method takes 2295020 function calls in 10.579 seconds.</w:t>
      </w:r>
    </w:p>
    <w:p w14:paraId="21D08D4A" w14:textId="6B88AB0E" w:rsidR="00EA393C" w:rsidRDefault="00F66872" w:rsidP="0064660E">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In conclusion, the profile findings reveal that the </w:t>
      </w:r>
      <w:r w:rsidR="00EA393C">
        <w:rPr>
          <w:rFonts w:ascii="Times New Roman" w:eastAsia="Times New Roman" w:hAnsi="Times New Roman" w:cs="Times New Roman"/>
          <w:sz w:val="24"/>
          <w:szCs w:val="24"/>
        </w:rPr>
        <w:t>RSE &amp; AES algorithm</w:t>
      </w:r>
      <w:r w:rsidRPr="00BC00AB">
        <w:rPr>
          <w:rFonts w:ascii="Times New Roman" w:eastAsia="Times New Roman" w:hAnsi="Times New Roman" w:cs="Times New Roman"/>
          <w:sz w:val="24"/>
          <w:szCs w:val="24"/>
        </w:rPr>
        <w:t xml:space="preserve"> algorithm is the slowest among the four algorithms, with the decrypt data function being the most time-consuming function. The </w:t>
      </w:r>
      <w:r w:rsidR="00EA393C">
        <w:rPr>
          <w:rFonts w:ascii="Times New Roman" w:eastAsia="Times New Roman" w:hAnsi="Times New Roman" w:cs="Times New Roman"/>
          <w:sz w:val="24"/>
          <w:szCs w:val="24"/>
        </w:rPr>
        <w:t>AES &amp; RSE algorithm</w:t>
      </w:r>
      <w:r w:rsidRPr="00BC00AB">
        <w:rPr>
          <w:rFonts w:ascii="Times New Roman" w:eastAsia="Times New Roman" w:hAnsi="Times New Roman" w:cs="Times New Roman"/>
          <w:sz w:val="24"/>
          <w:szCs w:val="24"/>
        </w:rPr>
        <w:t xml:space="preserve"> algorithm and the AES Algorithm are relatively faster, whereas the RSA Algorithm performs faster than the </w:t>
      </w:r>
      <w:r w:rsidR="00EA393C">
        <w:rPr>
          <w:rFonts w:ascii="Times New Roman" w:eastAsia="Times New Roman" w:hAnsi="Times New Roman" w:cs="Times New Roman"/>
          <w:sz w:val="24"/>
          <w:szCs w:val="24"/>
        </w:rPr>
        <w:t>RSE &amp; AES algorithm</w:t>
      </w:r>
      <w:r w:rsidRPr="00BC00AB">
        <w:rPr>
          <w:rFonts w:ascii="Times New Roman" w:eastAsia="Times New Roman" w:hAnsi="Times New Roman" w:cs="Times New Roman"/>
          <w:sz w:val="24"/>
          <w:szCs w:val="24"/>
        </w:rPr>
        <w:t xml:space="preserve"> algorithm but slower than the other two algorithms. Overall, the profiling results can provide significant insights into the performance of different encryption algorithms and can help developers improve the</w:t>
      </w:r>
      <w:r w:rsidR="0064660E">
        <w:rPr>
          <w:rFonts w:ascii="Times New Roman" w:eastAsia="Times New Roman" w:hAnsi="Times New Roman" w:cs="Times New Roman"/>
          <w:sz w:val="24"/>
          <w:szCs w:val="24"/>
        </w:rPr>
        <w:t>ir code for better performance.</w:t>
      </w:r>
    </w:p>
    <w:p w14:paraId="7517204F" w14:textId="432E782B" w:rsidR="003B608D" w:rsidRDefault="003B608D" w:rsidP="0064660E">
      <w:pPr>
        <w:spacing w:before="100" w:beforeAutospacing="1" w:after="100" w:afterAutospacing="1" w:line="360" w:lineRule="auto"/>
        <w:rPr>
          <w:rFonts w:ascii="Times New Roman" w:eastAsia="Times New Roman" w:hAnsi="Times New Roman" w:cs="Times New Roman"/>
          <w:sz w:val="24"/>
          <w:szCs w:val="24"/>
        </w:rPr>
      </w:pPr>
    </w:p>
    <w:p w14:paraId="68C4ED20" w14:textId="57B8DE76" w:rsidR="003B608D" w:rsidRDefault="003B608D" w:rsidP="0064660E">
      <w:pPr>
        <w:spacing w:before="100" w:beforeAutospacing="1" w:after="100" w:afterAutospacing="1" w:line="360" w:lineRule="auto"/>
        <w:rPr>
          <w:rFonts w:ascii="Times New Roman" w:eastAsia="Times New Roman" w:hAnsi="Times New Roman" w:cs="Times New Roman"/>
          <w:sz w:val="24"/>
          <w:szCs w:val="24"/>
        </w:rPr>
      </w:pPr>
    </w:p>
    <w:p w14:paraId="4846CF45" w14:textId="0AC0EDC1" w:rsidR="00994A34" w:rsidRPr="00BC00AB" w:rsidRDefault="00994A34" w:rsidP="0064660E">
      <w:pPr>
        <w:spacing w:before="100" w:beforeAutospacing="1" w:after="100" w:afterAutospacing="1" w:line="360" w:lineRule="auto"/>
        <w:rPr>
          <w:rFonts w:ascii="Times New Roman" w:eastAsia="Times New Roman" w:hAnsi="Times New Roman" w:cs="Times New Roman"/>
          <w:sz w:val="24"/>
          <w:szCs w:val="24"/>
        </w:rPr>
      </w:pPr>
    </w:p>
    <w:p w14:paraId="1FFCAD24" w14:textId="527FFBC4" w:rsidR="00F66872" w:rsidRPr="00EA393C" w:rsidRDefault="00F66872" w:rsidP="00F023E3">
      <w:pPr>
        <w:pStyle w:val="Heading2"/>
        <w:rPr>
          <w:rFonts w:ascii="Times New Roman" w:hAnsi="Times New Roman" w:cs="Times New Roman"/>
        </w:rPr>
      </w:pPr>
      <w:bookmarkStart w:id="146" w:name="_Toc134430986"/>
      <w:bookmarkStart w:id="147" w:name="_Toc134441274"/>
      <w:bookmarkStart w:id="148" w:name="_Toc134628920"/>
      <w:r w:rsidRPr="00EA393C">
        <w:rPr>
          <w:rFonts w:ascii="Times New Roman" w:hAnsi="Times New Roman" w:cs="Times New Roman"/>
        </w:rPr>
        <w:lastRenderedPageBreak/>
        <w:t>5.2 Final</w:t>
      </w:r>
      <w:r w:rsidR="00EA393C">
        <w:rPr>
          <w:rFonts w:ascii="Times New Roman" w:hAnsi="Times New Roman" w:cs="Times New Roman"/>
        </w:rPr>
        <w:t xml:space="preserve"> Decision Among Four Algorithm</w:t>
      </w:r>
      <w:bookmarkEnd w:id="146"/>
      <w:bookmarkEnd w:id="147"/>
      <w:bookmarkEnd w:id="148"/>
    </w:p>
    <w:p w14:paraId="3B8B12E6" w14:textId="77777777" w:rsidR="00F66872" w:rsidRPr="00BC00AB" w:rsidRDefault="00F66872" w:rsidP="00F66872">
      <w:pPr>
        <w:rPr>
          <w:rFonts w:ascii="Times New Roman" w:hAnsi="Times New Roman" w:cs="Times New Roman"/>
        </w:rPr>
      </w:pPr>
    </w:p>
    <w:tbl>
      <w:tblPr>
        <w:tblStyle w:val="GridTable4-Accent1"/>
        <w:tblW w:w="9956" w:type="dxa"/>
        <w:jc w:val="center"/>
        <w:tblLook w:val="04A0" w:firstRow="1" w:lastRow="0" w:firstColumn="1" w:lastColumn="0" w:noHBand="0" w:noVBand="1"/>
      </w:tblPr>
      <w:tblGrid>
        <w:gridCol w:w="1206"/>
        <w:gridCol w:w="1016"/>
        <w:gridCol w:w="3344"/>
        <w:gridCol w:w="1185"/>
        <w:gridCol w:w="1443"/>
        <w:gridCol w:w="709"/>
        <w:gridCol w:w="1053"/>
      </w:tblGrid>
      <w:tr w:rsidR="00F66872" w:rsidRPr="00994A34" w14:paraId="105C5CCE" w14:textId="77777777" w:rsidTr="00EA393C">
        <w:trPr>
          <w:cnfStyle w:val="100000000000" w:firstRow="1" w:lastRow="0" w:firstColumn="0" w:lastColumn="0" w:oddVBand="0" w:evenVBand="0" w:oddHBand="0" w:evenHBand="0" w:firstRowFirstColumn="0" w:firstRowLastColumn="0" w:lastRowFirstColumn="0" w:lastRowLastColumn="0"/>
          <w:trHeight w:val="96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160CCB5" w14:textId="77777777" w:rsidR="00F66872" w:rsidRPr="00994A34" w:rsidRDefault="00F66872" w:rsidP="00F66872">
            <w:pPr>
              <w:pStyle w:val="NoSpacing"/>
              <w:rPr>
                <w:rFonts w:ascii="Times New Roman" w:hAnsi="Times New Roman" w:cs="Times New Roman"/>
              </w:rPr>
            </w:pPr>
            <w:r w:rsidRPr="00994A34">
              <w:rPr>
                <w:rFonts w:ascii="Times New Roman" w:hAnsi="Times New Roman" w:cs="Times New Roman"/>
              </w:rPr>
              <w:t>Algorithm</w:t>
            </w:r>
          </w:p>
        </w:tc>
        <w:tc>
          <w:tcPr>
            <w:tcW w:w="0" w:type="auto"/>
            <w:hideMark/>
          </w:tcPr>
          <w:p w14:paraId="599A1CB6" w14:textId="77777777" w:rsidR="00F66872" w:rsidRPr="00994A34" w:rsidRDefault="00F66872" w:rsidP="00F6687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94A34">
              <w:rPr>
                <w:rFonts w:ascii="Times New Roman" w:hAnsi="Times New Roman" w:cs="Times New Roman"/>
              </w:rPr>
              <w:t>Total Time (min)</w:t>
            </w:r>
          </w:p>
        </w:tc>
        <w:tc>
          <w:tcPr>
            <w:tcW w:w="0" w:type="auto"/>
            <w:hideMark/>
          </w:tcPr>
          <w:p w14:paraId="084C4D9C" w14:textId="77777777" w:rsidR="00F66872" w:rsidRPr="00994A34" w:rsidRDefault="00F66872" w:rsidP="00F6687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94A34">
              <w:rPr>
                <w:rFonts w:ascii="Times New Roman" w:hAnsi="Times New Roman" w:cs="Times New Roman"/>
              </w:rPr>
              <w:t>Dataset Name</w:t>
            </w:r>
          </w:p>
        </w:tc>
        <w:tc>
          <w:tcPr>
            <w:tcW w:w="0" w:type="auto"/>
            <w:hideMark/>
          </w:tcPr>
          <w:p w14:paraId="724A04D4" w14:textId="77777777" w:rsidR="00F66872" w:rsidRPr="00994A34" w:rsidRDefault="00F66872" w:rsidP="00F6687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94A34">
              <w:rPr>
                <w:rFonts w:ascii="Times New Roman" w:hAnsi="Times New Roman" w:cs="Times New Roman"/>
              </w:rPr>
              <w:t>Number of Dataset’s</w:t>
            </w:r>
          </w:p>
        </w:tc>
        <w:tc>
          <w:tcPr>
            <w:tcW w:w="0" w:type="auto"/>
            <w:hideMark/>
          </w:tcPr>
          <w:p w14:paraId="1CA82AD6" w14:textId="77777777" w:rsidR="00F66872" w:rsidRPr="00994A34" w:rsidRDefault="00F66872" w:rsidP="00F6687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94A34">
              <w:rPr>
                <w:rFonts w:ascii="Times New Roman" w:hAnsi="Times New Roman" w:cs="Times New Roman"/>
              </w:rPr>
              <w:t>Number of Function Calls</w:t>
            </w:r>
          </w:p>
        </w:tc>
        <w:tc>
          <w:tcPr>
            <w:tcW w:w="0" w:type="auto"/>
            <w:hideMark/>
          </w:tcPr>
          <w:p w14:paraId="7A8003EB" w14:textId="77777777" w:rsidR="00F66872" w:rsidRPr="00994A34" w:rsidRDefault="00F66872" w:rsidP="00F6687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94A34">
              <w:rPr>
                <w:rFonts w:ascii="Times New Roman" w:hAnsi="Times New Roman" w:cs="Times New Roman"/>
              </w:rPr>
              <w:t>Key Size</w:t>
            </w:r>
          </w:p>
        </w:tc>
        <w:tc>
          <w:tcPr>
            <w:tcW w:w="0" w:type="auto"/>
            <w:hideMark/>
          </w:tcPr>
          <w:p w14:paraId="1C2346B5" w14:textId="77777777" w:rsidR="00F66872" w:rsidRPr="00994A34" w:rsidRDefault="00F66872" w:rsidP="00F6687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94A34">
              <w:rPr>
                <w:rFonts w:ascii="Times New Roman" w:hAnsi="Times New Roman" w:cs="Times New Roman"/>
              </w:rPr>
              <w:t>Security Level</w:t>
            </w:r>
          </w:p>
        </w:tc>
      </w:tr>
      <w:tr w:rsidR="00F66872" w:rsidRPr="00994A34" w14:paraId="53E04C5E" w14:textId="77777777" w:rsidTr="00EA393C">
        <w:trPr>
          <w:cnfStyle w:val="000000100000" w:firstRow="0" w:lastRow="0" w:firstColumn="0" w:lastColumn="0" w:oddVBand="0" w:evenVBand="0" w:oddHBand="1" w:evenHBand="0" w:firstRowFirstColumn="0" w:firstRowLastColumn="0" w:lastRowFirstColumn="0" w:lastRowLastColumn="0"/>
          <w:trHeight w:val="1565"/>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42611684" w14:textId="77777777" w:rsidR="00F66872" w:rsidRPr="00994A34" w:rsidRDefault="00F66872" w:rsidP="00F66872">
            <w:pPr>
              <w:pStyle w:val="NoSpacing"/>
              <w:rPr>
                <w:rFonts w:ascii="Times New Roman" w:eastAsia="Times New Roman" w:hAnsi="Times New Roman" w:cs="Times New Roman"/>
                <w:color w:val="374151"/>
              </w:rPr>
            </w:pPr>
            <w:r w:rsidRPr="00994A34">
              <w:rPr>
                <w:rFonts w:ascii="Times New Roman" w:eastAsia="Times New Roman" w:hAnsi="Times New Roman" w:cs="Times New Roman"/>
                <w:color w:val="374151"/>
              </w:rPr>
              <w:t>AES</w:t>
            </w:r>
          </w:p>
        </w:tc>
        <w:tc>
          <w:tcPr>
            <w:tcW w:w="0" w:type="auto"/>
          </w:tcPr>
          <w:p w14:paraId="21A98AF7"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994A34">
              <w:rPr>
                <w:rFonts w:ascii="Times New Roman" w:hAnsi="Times New Roman" w:cs="Times New Roman"/>
                <w:shd w:val="clear" w:color="auto" w:fill="F7F7F8"/>
              </w:rPr>
              <w:t>23.133</w:t>
            </w:r>
          </w:p>
        </w:tc>
        <w:tc>
          <w:tcPr>
            <w:tcW w:w="0" w:type="auto"/>
          </w:tcPr>
          <w:p w14:paraId="0044E460"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diabetes_binary_health_indicators_</w:t>
            </w:r>
          </w:p>
          <w:p w14:paraId="6DF9E4A7"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BRFSS2015.csv</w:t>
            </w:r>
          </w:p>
        </w:tc>
        <w:tc>
          <w:tcPr>
            <w:tcW w:w="0" w:type="auto"/>
          </w:tcPr>
          <w:p w14:paraId="26C5DA33"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253682</w:t>
            </w:r>
          </w:p>
        </w:tc>
        <w:tc>
          <w:tcPr>
            <w:tcW w:w="0" w:type="auto"/>
          </w:tcPr>
          <w:p w14:paraId="0F509E3D"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1278299092</w:t>
            </w:r>
          </w:p>
        </w:tc>
        <w:tc>
          <w:tcPr>
            <w:tcW w:w="0" w:type="auto"/>
            <w:vMerge w:val="restart"/>
          </w:tcPr>
          <w:p w14:paraId="22D3371F"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256</w:t>
            </w:r>
          </w:p>
        </w:tc>
        <w:tc>
          <w:tcPr>
            <w:tcW w:w="0" w:type="auto"/>
            <w:vMerge w:val="restart"/>
          </w:tcPr>
          <w:p w14:paraId="1BF65324"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High</w:t>
            </w:r>
          </w:p>
        </w:tc>
      </w:tr>
      <w:tr w:rsidR="00F66872" w:rsidRPr="00994A34" w14:paraId="741E0C3B" w14:textId="77777777" w:rsidTr="00EA393C">
        <w:trPr>
          <w:trHeight w:val="827"/>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EDE8624" w14:textId="77777777" w:rsidR="00F66872" w:rsidRPr="00994A34" w:rsidRDefault="00F66872" w:rsidP="00F66872">
            <w:pPr>
              <w:pStyle w:val="NoSpacing"/>
              <w:rPr>
                <w:rFonts w:ascii="Times New Roman" w:eastAsia="Times New Roman" w:hAnsi="Times New Roman" w:cs="Times New Roman"/>
                <w:color w:val="374151"/>
              </w:rPr>
            </w:pPr>
          </w:p>
        </w:tc>
        <w:tc>
          <w:tcPr>
            <w:tcW w:w="0" w:type="auto"/>
            <w:hideMark/>
          </w:tcPr>
          <w:p w14:paraId="19CD04AC"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hAnsi="Times New Roman" w:cs="Times New Roman"/>
                <w:color w:val="374151"/>
                <w:shd w:val="clear" w:color="auto" w:fill="F7F7F8"/>
              </w:rPr>
              <w:t>0.062</w:t>
            </w:r>
          </w:p>
        </w:tc>
        <w:tc>
          <w:tcPr>
            <w:tcW w:w="0" w:type="auto"/>
            <w:hideMark/>
          </w:tcPr>
          <w:p w14:paraId="6938FC0B"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30-70cancerChdEtc.csv</w:t>
            </w:r>
          </w:p>
        </w:tc>
        <w:tc>
          <w:tcPr>
            <w:tcW w:w="0" w:type="auto"/>
            <w:hideMark/>
          </w:tcPr>
          <w:p w14:paraId="4A2A2FBA"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2746</w:t>
            </w:r>
          </w:p>
        </w:tc>
        <w:tc>
          <w:tcPr>
            <w:tcW w:w="0" w:type="auto"/>
            <w:hideMark/>
          </w:tcPr>
          <w:p w14:paraId="4F75C477"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3145910</w:t>
            </w:r>
          </w:p>
        </w:tc>
        <w:tc>
          <w:tcPr>
            <w:tcW w:w="0" w:type="auto"/>
            <w:vMerge/>
            <w:hideMark/>
          </w:tcPr>
          <w:p w14:paraId="73FEF786"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p>
        </w:tc>
        <w:tc>
          <w:tcPr>
            <w:tcW w:w="0" w:type="auto"/>
            <w:vMerge/>
            <w:hideMark/>
          </w:tcPr>
          <w:p w14:paraId="176AB7E8"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p>
        </w:tc>
      </w:tr>
      <w:tr w:rsidR="00F66872" w:rsidRPr="00994A34" w14:paraId="218E7EB4" w14:textId="77777777" w:rsidTr="00EA393C">
        <w:trPr>
          <w:cnfStyle w:val="000000100000" w:firstRow="0" w:lastRow="0" w:firstColumn="0" w:lastColumn="0" w:oddVBand="0" w:evenVBand="0" w:oddHBand="1" w:evenHBand="0" w:firstRowFirstColumn="0" w:firstRowLastColumn="0" w:lastRowFirstColumn="0" w:lastRowLastColumn="0"/>
          <w:trHeight w:val="1748"/>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FC8222E" w14:textId="77777777" w:rsidR="00F66872" w:rsidRPr="00994A34" w:rsidRDefault="00F66872" w:rsidP="00F66872">
            <w:pPr>
              <w:pStyle w:val="NoSpacing"/>
              <w:rPr>
                <w:rFonts w:ascii="Times New Roman" w:eastAsia="Times New Roman" w:hAnsi="Times New Roman" w:cs="Times New Roman"/>
                <w:color w:val="374151"/>
              </w:rPr>
            </w:pPr>
            <w:r w:rsidRPr="00994A34">
              <w:rPr>
                <w:rFonts w:ascii="Times New Roman" w:eastAsia="Times New Roman" w:hAnsi="Times New Roman" w:cs="Times New Roman"/>
                <w:color w:val="374151"/>
              </w:rPr>
              <w:t>AES + RSA</w:t>
            </w:r>
          </w:p>
        </w:tc>
        <w:tc>
          <w:tcPr>
            <w:tcW w:w="0" w:type="auto"/>
          </w:tcPr>
          <w:p w14:paraId="7BD4042B"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hAnsi="Times New Roman" w:cs="Times New Roman"/>
                <w:color w:val="374151"/>
                <w:shd w:val="clear" w:color="auto" w:fill="F7F7F8"/>
              </w:rPr>
              <w:t>23.423</w:t>
            </w:r>
          </w:p>
        </w:tc>
        <w:tc>
          <w:tcPr>
            <w:tcW w:w="0" w:type="auto"/>
          </w:tcPr>
          <w:p w14:paraId="0FB0CE13"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diabetes_binary_health_indicators_</w:t>
            </w:r>
          </w:p>
          <w:p w14:paraId="0CDE6A79"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BRFSS2015.csv</w:t>
            </w:r>
          </w:p>
        </w:tc>
        <w:tc>
          <w:tcPr>
            <w:tcW w:w="0" w:type="auto"/>
          </w:tcPr>
          <w:p w14:paraId="4BA766F1"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253682</w:t>
            </w:r>
          </w:p>
        </w:tc>
        <w:tc>
          <w:tcPr>
            <w:tcW w:w="0" w:type="auto"/>
          </w:tcPr>
          <w:p w14:paraId="70251439"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1295353015</w:t>
            </w:r>
          </w:p>
        </w:tc>
        <w:tc>
          <w:tcPr>
            <w:tcW w:w="0" w:type="auto"/>
            <w:vMerge w:val="restart"/>
          </w:tcPr>
          <w:p w14:paraId="5985C564"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256 + 2048</w:t>
            </w:r>
          </w:p>
        </w:tc>
        <w:tc>
          <w:tcPr>
            <w:tcW w:w="0" w:type="auto"/>
            <w:vMerge w:val="restart"/>
          </w:tcPr>
          <w:p w14:paraId="7BF282BD"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Very High</w:t>
            </w:r>
          </w:p>
        </w:tc>
      </w:tr>
      <w:tr w:rsidR="00F66872" w:rsidRPr="00994A34" w14:paraId="3C5AC286" w14:textId="77777777" w:rsidTr="00EA393C">
        <w:trPr>
          <w:trHeight w:val="98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729F848C" w14:textId="77777777" w:rsidR="00F66872" w:rsidRPr="00994A34" w:rsidRDefault="00F66872" w:rsidP="00F66872">
            <w:pPr>
              <w:pStyle w:val="NoSpacing"/>
              <w:rPr>
                <w:rFonts w:ascii="Times New Roman" w:eastAsia="Times New Roman" w:hAnsi="Times New Roman" w:cs="Times New Roman"/>
                <w:color w:val="374151"/>
              </w:rPr>
            </w:pPr>
          </w:p>
        </w:tc>
        <w:tc>
          <w:tcPr>
            <w:tcW w:w="0" w:type="auto"/>
            <w:hideMark/>
          </w:tcPr>
          <w:p w14:paraId="6CACE1CC"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hAnsi="Times New Roman" w:cs="Times New Roman"/>
                <w:color w:val="374151"/>
                <w:shd w:val="clear" w:color="auto" w:fill="F7F7F8"/>
              </w:rPr>
              <w:t>0.059</w:t>
            </w:r>
          </w:p>
        </w:tc>
        <w:tc>
          <w:tcPr>
            <w:tcW w:w="0" w:type="auto"/>
            <w:hideMark/>
          </w:tcPr>
          <w:p w14:paraId="3F5F4186"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30-70cancerChdEtc.csv</w:t>
            </w:r>
          </w:p>
        </w:tc>
        <w:tc>
          <w:tcPr>
            <w:tcW w:w="0" w:type="auto"/>
            <w:hideMark/>
          </w:tcPr>
          <w:p w14:paraId="4461999B"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2746</w:t>
            </w:r>
          </w:p>
        </w:tc>
        <w:tc>
          <w:tcPr>
            <w:tcW w:w="0" w:type="auto"/>
            <w:hideMark/>
          </w:tcPr>
          <w:p w14:paraId="6F4EA6AC"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3146222</w:t>
            </w:r>
          </w:p>
        </w:tc>
        <w:tc>
          <w:tcPr>
            <w:tcW w:w="0" w:type="auto"/>
            <w:vMerge/>
            <w:hideMark/>
          </w:tcPr>
          <w:p w14:paraId="375D0CBF"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p>
        </w:tc>
        <w:tc>
          <w:tcPr>
            <w:tcW w:w="0" w:type="auto"/>
            <w:vMerge/>
            <w:hideMark/>
          </w:tcPr>
          <w:p w14:paraId="07BEC366"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p>
        </w:tc>
      </w:tr>
      <w:tr w:rsidR="00F66872" w:rsidRPr="00994A34" w14:paraId="22EC90AA" w14:textId="77777777" w:rsidTr="00EA393C">
        <w:trPr>
          <w:cnfStyle w:val="000000100000" w:firstRow="0" w:lastRow="0" w:firstColumn="0" w:lastColumn="0" w:oddVBand="0" w:evenVBand="0" w:oddHBand="1" w:evenHBand="0" w:firstRowFirstColumn="0" w:firstRowLastColumn="0" w:lastRowFirstColumn="0" w:lastRowLastColumn="0"/>
          <w:trHeight w:val="1737"/>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00E55770" w14:textId="77777777" w:rsidR="00F66872" w:rsidRPr="00994A34" w:rsidRDefault="00F66872" w:rsidP="00F66872">
            <w:pPr>
              <w:pStyle w:val="NoSpacing"/>
              <w:rPr>
                <w:rFonts w:ascii="Times New Roman" w:eastAsia="Times New Roman" w:hAnsi="Times New Roman" w:cs="Times New Roman"/>
                <w:color w:val="374151"/>
              </w:rPr>
            </w:pPr>
            <w:r w:rsidRPr="00994A34">
              <w:rPr>
                <w:rFonts w:ascii="Times New Roman" w:eastAsia="Times New Roman" w:hAnsi="Times New Roman" w:cs="Times New Roman"/>
                <w:color w:val="374151"/>
              </w:rPr>
              <w:t>RSA + AES</w:t>
            </w:r>
          </w:p>
        </w:tc>
        <w:tc>
          <w:tcPr>
            <w:tcW w:w="0" w:type="auto"/>
          </w:tcPr>
          <w:p w14:paraId="79582579"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74151"/>
              </w:rPr>
            </w:pPr>
            <w:r w:rsidRPr="00994A34">
              <w:rPr>
                <w:rFonts w:ascii="Times New Roman" w:hAnsi="Times New Roman" w:cs="Times New Roman"/>
                <w:color w:val="374151"/>
              </w:rPr>
              <w:t>117.859</w:t>
            </w:r>
          </w:p>
        </w:tc>
        <w:tc>
          <w:tcPr>
            <w:tcW w:w="0" w:type="auto"/>
          </w:tcPr>
          <w:p w14:paraId="45A27F3B"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diabetes_binary_health_indicators_</w:t>
            </w:r>
          </w:p>
          <w:p w14:paraId="05F7CB96"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BRFSS2015.csv</w:t>
            </w:r>
          </w:p>
        </w:tc>
        <w:tc>
          <w:tcPr>
            <w:tcW w:w="0" w:type="auto"/>
          </w:tcPr>
          <w:p w14:paraId="0E49E21B"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253682</w:t>
            </w:r>
          </w:p>
        </w:tc>
        <w:tc>
          <w:tcPr>
            <w:tcW w:w="0" w:type="auto"/>
          </w:tcPr>
          <w:p w14:paraId="4373EA85"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3047970856</w:t>
            </w:r>
          </w:p>
        </w:tc>
        <w:tc>
          <w:tcPr>
            <w:tcW w:w="0" w:type="auto"/>
            <w:vMerge w:val="restart"/>
          </w:tcPr>
          <w:p w14:paraId="50F8B972"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2048 + 256</w:t>
            </w:r>
          </w:p>
        </w:tc>
        <w:tc>
          <w:tcPr>
            <w:tcW w:w="0" w:type="auto"/>
            <w:vMerge w:val="restart"/>
          </w:tcPr>
          <w:p w14:paraId="70EF2F0A"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Very High</w:t>
            </w:r>
          </w:p>
        </w:tc>
      </w:tr>
      <w:tr w:rsidR="00F66872" w:rsidRPr="00994A34" w14:paraId="3900487B" w14:textId="77777777" w:rsidTr="00EA393C">
        <w:trPr>
          <w:trHeight w:val="1088"/>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68769150" w14:textId="77777777" w:rsidR="00F66872" w:rsidRPr="00994A34" w:rsidRDefault="00F66872" w:rsidP="00F66872">
            <w:pPr>
              <w:pStyle w:val="NoSpacing"/>
              <w:rPr>
                <w:rFonts w:ascii="Times New Roman" w:eastAsia="Times New Roman" w:hAnsi="Times New Roman" w:cs="Times New Roman"/>
                <w:color w:val="374151"/>
              </w:rPr>
            </w:pPr>
          </w:p>
        </w:tc>
        <w:tc>
          <w:tcPr>
            <w:tcW w:w="0" w:type="auto"/>
            <w:hideMark/>
          </w:tcPr>
          <w:p w14:paraId="27B195D0"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hAnsi="Times New Roman" w:cs="Times New Roman"/>
                <w:color w:val="374151"/>
                <w:shd w:val="clear" w:color="auto" w:fill="F7F7F8"/>
              </w:rPr>
              <w:t>0.289</w:t>
            </w:r>
          </w:p>
        </w:tc>
        <w:tc>
          <w:tcPr>
            <w:tcW w:w="0" w:type="auto"/>
            <w:hideMark/>
          </w:tcPr>
          <w:p w14:paraId="62CD07AE"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30-70cancerChdEtc.csv</w:t>
            </w:r>
          </w:p>
        </w:tc>
        <w:tc>
          <w:tcPr>
            <w:tcW w:w="0" w:type="auto"/>
            <w:hideMark/>
          </w:tcPr>
          <w:p w14:paraId="6EAC841C"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2746</w:t>
            </w:r>
          </w:p>
        </w:tc>
        <w:tc>
          <w:tcPr>
            <w:tcW w:w="0" w:type="auto"/>
            <w:hideMark/>
          </w:tcPr>
          <w:p w14:paraId="6B552792"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7502309</w:t>
            </w:r>
          </w:p>
        </w:tc>
        <w:tc>
          <w:tcPr>
            <w:tcW w:w="0" w:type="auto"/>
            <w:vMerge/>
            <w:hideMark/>
          </w:tcPr>
          <w:p w14:paraId="3CDC008E"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p>
        </w:tc>
        <w:tc>
          <w:tcPr>
            <w:tcW w:w="0" w:type="auto"/>
            <w:vMerge/>
            <w:hideMark/>
          </w:tcPr>
          <w:p w14:paraId="5F0E0C72"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p>
        </w:tc>
      </w:tr>
      <w:tr w:rsidR="00F66872" w:rsidRPr="00994A34" w14:paraId="2A046E07" w14:textId="77777777" w:rsidTr="00EA393C">
        <w:trPr>
          <w:cnfStyle w:val="000000100000" w:firstRow="0" w:lastRow="0" w:firstColumn="0" w:lastColumn="0" w:oddVBand="0" w:evenVBand="0" w:oddHBand="1" w:evenHBand="0" w:firstRowFirstColumn="0" w:firstRowLastColumn="0" w:lastRowFirstColumn="0" w:lastRowLastColumn="0"/>
          <w:trHeight w:val="1078"/>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5AE97312" w14:textId="77777777" w:rsidR="00F66872" w:rsidRPr="00994A34" w:rsidRDefault="00F66872" w:rsidP="00F66872">
            <w:pPr>
              <w:pStyle w:val="NoSpacing"/>
              <w:rPr>
                <w:rFonts w:ascii="Times New Roman" w:eastAsia="Times New Roman" w:hAnsi="Times New Roman" w:cs="Times New Roman"/>
                <w:color w:val="374151"/>
              </w:rPr>
            </w:pPr>
            <w:r w:rsidRPr="00994A34">
              <w:rPr>
                <w:rFonts w:ascii="Times New Roman" w:eastAsia="Times New Roman" w:hAnsi="Times New Roman" w:cs="Times New Roman"/>
                <w:color w:val="374151"/>
              </w:rPr>
              <w:t>RSA</w:t>
            </w:r>
          </w:p>
        </w:tc>
        <w:tc>
          <w:tcPr>
            <w:tcW w:w="0" w:type="auto"/>
          </w:tcPr>
          <w:p w14:paraId="48F051F4"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hAnsi="Times New Roman" w:cs="Times New Roman"/>
                <w:color w:val="374151"/>
                <w:shd w:val="clear" w:color="auto" w:fill="F7F7F8"/>
              </w:rPr>
              <w:t>85.895</w:t>
            </w:r>
          </w:p>
        </w:tc>
        <w:tc>
          <w:tcPr>
            <w:tcW w:w="0" w:type="auto"/>
          </w:tcPr>
          <w:p w14:paraId="4684E45E"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diabetes_binary_health_indicators_</w:t>
            </w:r>
          </w:p>
          <w:p w14:paraId="7339C51C"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BRFSS2015.csv</w:t>
            </w:r>
          </w:p>
        </w:tc>
        <w:tc>
          <w:tcPr>
            <w:tcW w:w="0" w:type="auto"/>
          </w:tcPr>
          <w:p w14:paraId="0A4BB0A5"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253682</w:t>
            </w:r>
          </w:p>
        </w:tc>
        <w:tc>
          <w:tcPr>
            <w:tcW w:w="0" w:type="auto"/>
          </w:tcPr>
          <w:p w14:paraId="14C46BF5"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932279632</w:t>
            </w:r>
          </w:p>
        </w:tc>
        <w:tc>
          <w:tcPr>
            <w:tcW w:w="0" w:type="auto"/>
            <w:vMerge w:val="restart"/>
          </w:tcPr>
          <w:p w14:paraId="4E6E4A74"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2048</w:t>
            </w:r>
          </w:p>
        </w:tc>
        <w:tc>
          <w:tcPr>
            <w:tcW w:w="0" w:type="auto"/>
            <w:vMerge w:val="restart"/>
          </w:tcPr>
          <w:p w14:paraId="782B23AC" w14:textId="77777777" w:rsidR="00F66872" w:rsidRPr="00994A34" w:rsidRDefault="00F66872" w:rsidP="00F66872">
            <w:pPr>
              <w:pStyle w:val="No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Very High</w:t>
            </w:r>
          </w:p>
        </w:tc>
      </w:tr>
      <w:tr w:rsidR="00F66872" w:rsidRPr="00994A34" w14:paraId="59620E36" w14:textId="77777777" w:rsidTr="00EA393C">
        <w:trPr>
          <w:trHeight w:val="1078"/>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06FDD5CB" w14:textId="77777777" w:rsidR="00F66872" w:rsidRPr="00994A34" w:rsidRDefault="00F66872" w:rsidP="00F66872">
            <w:pPr>
              <w:pStyle w:val="NoSpacing"/>
              <w:rPr>
                <w:rFonts w:ascii="Times New Roman" w:eastAsia="Times New Roman" w:hAnsi="Times New Roman" w:cs="Times New Roman"/>
                <w:color w:val="374151"/>
              </w:rPr>
            </w:pPr>
          </w:p>
        </w:tc>
        <w:tc>
          <w:tcPr>
            <w:tcW w:w="0" w:type="auto"/>
            <w:hideMark/>
          </w:tcPr>
          <w:p w14:paraId="52FF78A7"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hAnsi="Times New Roman" w:cs="Times New Roman"/>
                <w:color w:val="374151"/>
                <w:shd w:val="clear" w:color="auto" w:fill="F7F7F8"/>
              </w:rPr>
              <w:t>0.177</w:t>
            </w:r>
          </w:p>
        </w:tc>
        <w:tc>
          <w:tcPr>
            <w:tcW w:w="0" w:type="auto"/>
            <w:hideMark/>
          </w:tcPr>
          <w:p w14:paraId="2DC48971"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30-70cancerChdEtc.csv</w:t>
            </w:r>
          </w:p>
        </w:tc>
        <w:tc>
          <w:tcPr>
            <w:tcW w:w="0" w:type="auto"/>
            <w:hideMark/>
          </w:tcPr>
          <w:p w14:paraId="67D987AB"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2746</w:t>
            </w:r>
          </w:p>
        </w:tc>
        <w:tc>
          <w:tcPr>
            <w:tcW w:w="0" w:type="auto"/>
            <w:hideMark/>
          </w:tcPr>
          <w:p w14:paraId="1F36A03D"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r w:rsidRPr="00994A34">
              <w:rPr>
                <w:rFonts w:ascii="Times New Roman" w:eastAsia="Times New Roman" w:hAnsi="Times New Roman" w:cs="Times New Roman"/>
                <w:color w:val="374151"/>
              </w:rPr>
              <w:t>2295020</w:t>
            </w:r>
          </w:p>
        </w:tc>
        <w:tc>
          <w:tcPr>
            <w:tcW w:w="0" w:type="auto"/>
            <w:vMerge/>
            <w:hideMark/>
          </w:tcPr>
          <w:p w14:paraId="0DADF3F8" w14:textId="77777777" w:rsidR="00F66872" w:rsidRPr="00994A34" w:rsidRDefault="00F66872" w:rsidP="00F6687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p>
        </w:tc>
        <w:tc>
          <w:tcPr>
            <w:tcW w:w="0" w:type="auto"/>
            <w:vMerge/>
            <w:hideMark/>
          </w:tcPr>
          <w:p w14:paraId="65752039" w14:textId="77777777" w:rsidR="00F66872" w:rsidRPr="00994A34" w:rsidRDefault="00F66872" w:rsidP="00EA393C">
            <w:pPr>
              <w:pStyle w:val="NoSpacing"/>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rPr>
            </w:pPr>
          </w:p>
        </w:tc>
      </w:tr>
    </w:tbl>
    <w:p w14:paraId="0F97F295" w14:textId="77777777" w:rsidR="00EA393C" w:rsidRDefault="00EA393C" w:rsidP="00EA393C">
      <w:pPr>
        <w:pStyle w:val="Caption"/>
        <w:jc w:val="center"/>
      </w:pPr>
    </w:p>
    <w:p w14:paraId="1314D6B2" w14:textId="70F55A59" w:rsidR="00F66872" w:rsidRPr="002D7B62" w:rsidRDefault="00EA393C" w:rsidP="00EA393C">
      <w:pPr>
        <w:pStyle w:val="Caption"/>
        <w:jc w:val="center"/>
        <w:rPr>
          <w:rFonts w:ascii="Times New Roman" w:hAnsi="Times New Roman" w:cs="Times New Roman"/>
          <w:color w:val="000000" w:themeColor="text1"/>
          <w:sz w:val="22"/>
        </w:rPr>
      </w:pPr>
      <w:r w:rsidRPr="002D7B62">
        <w:rPr>
          <w:rFonts w:ascii="Times New Roman" w:hAnsi="Times New Roman" w:cs="Times New Roman"/>
          <w:b/>
          <w:color w:val="000000" w:themeColor="text1"/>
          <w:sz w:val="22"/>
        </w:rPr>
        <w:t>Table. 5-B:</w:t>
      </w:r>
      <w:r w:rsidRPr="002D7B62">
        <w:rPr>
          <w:rFonts w:ascii="Times New Roman" w:hAnsi="Times New Roman" w:cs="Times New Roman"/>
          <w:color w:val="000000" w:themeColor="text1"/>
          <w:sz w:val="22"/>
        </w:rPr>
        <w:t xml:space="preserve"> Final decision</w:t>
      </w:r>
    </w:p>
    <w:p w14:paraId="0012139E" w14:textId="5E9F6097" w:rsidR="00EA393C" w:rsidRDefault="00EA393C" w:rsidP="00F66872">
      <w:pPr>
        <w:spacing w:before="100" w:beforeAutospacing="1" w:after="100" w:afterAutospacing="1"/>
        <w:rPr>
          <w:rFonts w:ascii="Times New Roman" w:eastAsia="Times New Roman" w:hAnsi="Times New Roman" w:cs="Times New Roman"/>
          <w:sz w:val="24"/>
          <w:szCs w:val="24"/>
        </w:rPr>
      </w:pPr>
    </w:p>
    <w:p w14:paraId="234959A6" w14:textId="0411E58C" w:rsidR="005235F9" w:rsidRDefault="005235F9" w:rsidP="00F66872">
      <w:pPr>
        <w:spacing w:before="100" w:beforeAutospacing="1" w:after="100" w:afterAutospacing="1"/>
        <w:rPr>
          <w:rFonts w:ascii="Times New Roman" w:eastAsia="Times New Roman" w:hAnsi="Times New Roman" w:cs="Times New Roman"/>
          <w:sz w:val="24"/>
          <w:szCs w:val="24"/>
        </w:rPr>
      </w:pPr>
    </w:p>
    <w:p w14:paraId="3D9FEC4C" w14:textId="77777777" w:rsidR="005235F9" w:rsidRPr="00BC00AB" w:rsidRDefault="005235F9" w:rsidP="00F66872">
      <w:pPr>
        <w:spacing w:before="100" w:beforeAutospacing="1" w:after="100" w:afterAutospacing="1"/>
        <w:rPr>
          <w:rFonts w:ascii="Times New Roman" w:eastAsia="Times New Roman" w:hAnsi="Times New Roman" w:cs="Times New Roman"/>
          <w:sz w:val="24"/>
          <w:szCs w:val="24"/>
        </w:rPr>
      </w:pPr>
    </w:p>
    <w:p w14:paraId="6EB476DD" w14:textId="3A2D0819" w:rsidR="00EA393C" w:rsidRPr="0064660E" w:rsidRDefault="00F66872" w:rsidP="0064660E">
      <w:pPr>
        <w:pStyle w:val="ListParagraph"/>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lastRenderedPageBreak/>
        <w:t>AES: The AES algorithm has a total time of 23.133 minutes for the diabetes binary health indicators BRFSS2015.csv dataset with a security level of High. It utilizes a key size of 256 and takes 1278299092 function calls. For the 30-70cancerChdEtc.csv dataset, it takes 0.062 minutes and uses 3145910 function calls.</w:t>
      </w:r>
    </w:p>
    <w:p w14:paraId="562F5717" w14:textId="7E9E40E8" w:rsidR="00EA393C" w:rsidRPr="0064660E" w:rsidRDefault="00F66872" w:rsidP="0064660E">
      <w:pPr>
        <w:pStyle w:val="ListParagraph"/>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AES + RSA: The AES + RSA technique has a total time of 23.423 minutes for the diabetes binary health indicators BRFSS2015.csv dataset with a security level of Very High. It uses a key size of 256 + 2048 and takes 1295353015 function calls. For the 30-70cancerChdEtc.csv dataset, it takes 0.059 minutes and uses 3146222 function calls.</w:t>
      </w:r>
    </w:p>
    <w:p w14:paraId="46B4346E" w14:textId="2399FCE0" w:rsidR="00EA393C" w:rsidRPr="0064660E" w:rsidRDefault="00F66872" w:rsidP="0064660E">
      <w:pPr>
        <w:pStyle w:val="ListParagraph"/>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EA393C">
        <w:rPr>
          <w:rFonts w:ascii="Times New Roman" w:eastAsia="Times New Roman" w:hAnsi="Times New Roman" w:cs="Times New Roman"/>
          <w:sz w:val="24"/>
          <w:szCs w:val="24"/>
        </w:rPr>
        <w:t>RSA + AES: The RSA + AES technique has a total time of 117.859 minutes for the diabetes binary health indicators BRFSS2015.csv dataset with a security level of Very High. It uses a key size of 2048 + 256 and takes 3047970856 function calls. For the 30-70cancerChdEtc.csv dataset, it takes 0.289 minutes and uses 7502309 function calls.</w:t>
      </w:r>
    </w:p>
    <w:p w14:paraId="6E8E47BD" w14:textId="5633AE43" w:rsidR="00F66872" w:rsidRPr="00EA393C" w:rsidRDefault="00F66872" w:rsidP="0064660E">
      <w:pPr>
        <w:pStyle w:val="ListParagraph"/>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RSA: The RSA algorithm has a total time of 85.895 minutes for the diabetes binary health indicators BRFSS2015.csv dataset with a security level of Very High. It uses a key size of 2048 and takes 932279632 function calls. For the 30-70cancerChdEtc.csv dataset, it takes 0.177 minutes and uses 2295020 function calls.</w:t>
      </w:r>
    </w:p>
    <w:p w14:paraId="6CE7D42B" w14:textId="4F8B2E41" w:rsidR="00F66872" w:rsidRPr="00BC00AB" w:rsidRDefault="00F66872" w:rsidP="0064660E">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In conclusion, the four algorithms studied in this study present varied compromises between security and performance. The AES algorithm provides relatively quick encryption with a High security grade, but it may not be suited for applications that require the maximum level of protection. The RSA method gives a Very High level of security but requires substantially more time and function calls than the other algorithms. The AES + RSA and RSA + AES algorithms offer a balance between security and performance, with the former giving quicker encryption and the la</w:t>
      </w:r>
      <w:r w:rsidR="00EA393C">
        <w:rPr>
          <w:rFonts w:ascii="Times New Roman" w:eastAsia="Times New Roman" w:hAnsi="Times New Roman" w:cs="Times New Roman"/>
          <w:sz w:val="24"/>
          <w:szCs w:val="24"/>
        </w:rPr>
        <w:t>ter offering faster decryption.</w:t>
      </w:r>
    </w:p>
    <w:p w14:paraId="11731691" w14:textId="1B8D4BF2" w:rsidR="0064660E" w:rsidRDefault="00F66872" w:rsidP="0064660E">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The choice of algorithm ultimately depends on the unique security and performance needs of the application in question. For applications that demand the highest level of security, the RSA algorithm may be the most appropriate solution. However, for applications that value efficiency while still retaining a high level of security, the AES + RSA or RSA + AES algorithms may be better suited. The AES algorithm is a solid choice for applications where security is critical </w:t>
      </w:r>
      <w:r w:rsidR="00EA393C">
        <w:rPr>
          <w:rFonts w:ascii="Times New Roman" w:eastAsia="Times New Roman" w:hAnsi="Times New Roman" w:cs="Times New Roman"/>
          <w:sz w:val="24"/>
          <w:szCs w:val="24"/>
        </w:rPr>
        <w:t>but efficiency is a main issue.</w:t>
      </w:r>
    </w:p>
    <w:p w14:paraId="39E82AA3" w14:textId="502E173A" w:rsidR="00F66872" w:rsidRPr="00EA393C" w:rsidRDefault="00F66872" w:rsidP="0064660E">
      <w:pPr>
        <w:pStyle w:val="Heading2"/>
        <w:rPr>
          <w:rFonts w:ascii="Times New Roman" w:hAnsi="Times New Roman" w:cs="Times New Roman"/>
        </w:rPr>
      </w:pPr>
      <w:bookmarkStart w:id="149" w:name="_Toc134430987"/>
      <w:bookmarkStart w:id="150" w:name="_Toc134441275"/>
      <w:bookmarkStart w:id="151" w:name="_Toc134628921"/>
      <w:r w:rsidRPr="00EA393C">
        <w:rPr>
          <w:rFonts w:ascii="Times New Roman" w:hAnsi="Times New Roman" w:cs="Times New Roman"/>
        </w:rPr>
        <w:t>5.3 Conclusion</w:t>
      </w:r>
      <w:bookmarkEnd w:id="149"/>
      <w:bookmarkEnd w:id="150"/>
      <w:bookmarkEnd w:id="151"/>
    </w:p>
    <w:p w14:paraId="16476903" w14:textId="77777777" w:rsidR="0064660E" w:rsidRDefault="00F66872" w:rsidP="0064660E">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 xml:space="preserve">In this paper, we propose a methodology for achieving confidentiality and integrity in blockchain transactions by utilizing a combination of AES and RSA encryption techniques. The methodology involves encrypting the transaction data using AES encryption and encrypting the AES key itself using RSA encryption. The approach also includes the use of digital signatures to ensure the authenticity and </w:t>
      </w:r>
      <w:r w:rsidRPr="00BC00AB">
        <w:rPr>
          <w:rFonts w:ascii="Times New Roman" w:eastAsia="Times New Roman" w:hAnsi="Times New Roman" w:cs="Times New Roman"/>
          <w:sz w:val="24"/>
          <w:szCs w:val="24"/>
        </w:rPr>
        <w:lastRenderedPageBreak/>
        <w:t>integrity of the transaction.</w:t>
      </w:r>
    </w:p>
    <w:p w14:paraId="33075FED" w14:textId="502AD558" w:rsidR="00F66872" w:rsidRPr="00BC00AB" w:rsidRDefault="00F66872" w:rsidP="0064660E">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Our proposed methodology provides a high level of security and efficiency for blockchain transactions. Through experiments, we demonstrated that the approach achieves a high level of security and efficiency in encrypting and decrypting large amounts of data, as well as in sharing the AES key with authorized patient. The methodology can be applied to various blockchain applications, including financial transactions, voting systems, and supply chain management, to enhance the security of these systems.</w:t>
      </w:r>
    </w:p>
    <w:p w14:paraId="3CF7CA89" w14:textId="77777777" w:rsidR="00F66872" w:rsidRPr="00BC00AB" w:rsidRDefault="00F66872" w:rsidP="0064660E">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Future research could explore the integration of our methodology into existing blockchain networks and evaluate its performance under different scenarios and use cases. Future research could be to investigate the impact of varying key sizes on the performance and security of the algorithms. In this study, the AES method with a key size of 256 and the RSA algorithm with a key size of 2048 were assessed. However, it would be fascinating to study the impact of employing different key sizes on the algorithms' performance and security.</w:t>
      </w:r>
    </w:p>
    <w:p w14:paraId="0921AF88" w14:textId="77777777" w:rsidR="00F66872" w:rsidRPr="00BC00AB" w:rsidRDefault="00F66872" w:rsidP="0064660E">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Another potential option for future research is to examine the performance and security of alternative encryption algorithms on larger datasets. The datasets employed in this investigation were rather modest, with a maximum of 253,682 rows. It would be important to study how the algorithms perform on larger datasets, which may be more indicative of real-world events.</w:t>
      </w:r>
    </w:p>
    <w:p w14:paraId="6C57AC00" w14:textId="77777777" w:rsidR="00F66872" w:rsidRPr="00BC00AB" w:rsidRDefault="00F66872" w:rsidP="0064660E">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Additionally, this study only tested the performance and security of the algorithms using two datasets. Further study could explore the performance and security of the algorithms on different types of datasets, such as image data.</w:t>
      </w:r>
    </w:p>
    <w:p w14:paraId="7A6E73A8" w14:textId="77777777" w:rsidR="00F66872" w:rsidRPr="00BC00AB" w:rsidRDefault="00F66872" w:rsidP="0064660E">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Finally, this study only examined the performance and security of the algorithms under ideal settings. In actuality, there may be more aspects to consider, such as the computational capability of the system used for encryption and decryption. Further study could investigate how these characteristics effect the performance and security of the algorithms in practice.</w:t>
      </w:r>
    </w:p>
    <w:p w14:paraId="7A57F761" w14:textId="77777777" w:rsidR="00F66872" w:rsidRPr="00BC00AB" w:rsidRDefault="00F66872" w:rsidP="0064660E">
      <w:pPr>
        <w:spacing w:before="100" w:beforeAutospacing="1" w:after="100" w:afterAutospacing="1" w:line="360" w:lineRule="auto"/>
        <w:rPr>
          <w:rFonts w:ascii="Times New Roman" w:eastAsia="Times New Roman" w:hAnsi="Times New Roman" w:cs="Times New Roman"/>
          <w:sz w:val="24"/>
          <w:szCs w:val="24"/>
        </w:rPr>
      </w:pPr>
      <w:r w:rsidRPr="00BC00AB">
        <w:rPr>
          <w:rFonts w:ascii="Times New Roman" w:eastAsia="Times New Roman" w:hAnsi="Times New Roman" w:cs="Times New Roman"/>
          <w:sz w:val="24"/>
          <w:szCs w:val="24"/>
        </w:rPr>
        <w:t>Overall, our methodology provides a secure and efficient solution for achieving confidentiality and integrity in blockchain transactions, which is crucial for the widespread adoption and success of blockchain technology in various applications.</w:t>
      </w:r>
    </w:p>
    <w:p w14:paraId="1BBA2E1D" w14:textId="77777777" w:rsidR="00F66872" w:rsidRPr="00BC00AB" w:rsidRDefault="00F66872" w:rsidP="00F66872">
      <w:pPr>
        <w:rPr>
          <w:rFonts w:ascii="Times New Roman" w:hAnsi="Times New Roman" w:cs="Times New Roman"/>
        </w:rPr>
      </w:pPr>
    </w:p>
    <w:p w14:paraId="487542DE" w14:textId="06D4B7F1" w:rsidR="00F66872" w:rsidRDefault="00F66872" w:rsidP="00F66872">
      <w:pPr>
        <w:rPr>
          <w:rFonts w:ascii="Times New Roman" w:hAnsi="Times New Roman" w:cs="Times New Roman"/>
        </w:rPr>
      </w:pPr>
    </w:p>
    <w:p w14:paraId="29A13E3E" w14:textId="10D32B4C" w:rsidR="00930CF6" w:rsidRDefault="00930CF6" w:rsidP="00F66872">
      <w:pPr>
        <w:rPr>
          <w:rFonts w:ascii="Times New Roman" w:hAnsi="Times New Roman" w:cs="Times New Roman"/>
        </w:rPr>
      </w:pPr>
    </w:p>
    <w:p w14:paraId="399C4FD5" w14:textId="13CACF32" w:rsidR="003B608D" w:rsidRDefault="003B608D" w:rsidP="00EA393C">
      <w:pPr>
        <w:pStyle w:val="BodyText"/>
        <w:rPr>
          <w:rFonts w:ascii="Times New Roman" w:hAnsi="Times New Roman" w:cs="Times New Roman"/>
          <w:b/>
          <w:sz w:val="20"/>
        </w:rPr>
      </w:pPr>
    </w:p>
    <w:p w14:paraId="667B7CD7" w14:textId="3F14A488" w:rsidR="00BC6D23" w:rsidRDefault="00BC6D23" w:rsidP="00EA393C">
      <w:pPr>
        <w:pStyle w:val="BodyText"/>
        <w:rPr>
          <w:rFonts w:ascii="Times New Roman" w:hAnsi="Times New Roman" w:cs="Times New Roman"/>
          <w:b/>
          <w:sz w:val="20"/>
        </w:rPr>
      </w:pPr>
    </w:p>
    <w:p w14:paraId="6B9EDC27" w14:textId="1F3F1E9B" w:rsidR="0093007A" w:rsidRDefault="0093007A" w:rsidP="00EA393C">
      <w:pPr>
        <w:pStyle w:val="BodyText"/>
        <w:rPr>
          <w:rFonts w:ascii="Times New Roman" w:hAnsi="Times New Roman" w:cs="Times New Roman"/>
          <w:b/>
          <w:sz w:val="20"/>
        </w:rPr>
      </w:pPr>
    </w:p>
    <w:p w14:paraId="59AB6AA4" w14:textId="77777777" w:rsidR="00BC6D23" w:rsidRDefault="00BC6D23" w:rsidP="00EA393C">
      <w:pPr>
        <w:pStyle w:val="BodyText"/>
        <w:rPr>
          <w:rFonts w:ascii="Times New Roman" w:hAnsi="Times New Roman" w:cs="Times New Roman"/>
          <w:b/>
          <w:sz w:val="20"/>
        </w:rPr>
      </w:pPr>
    </w:p>
    <w:bookmarkStart w:id="152" w:name="_Toc134430988"/>
    <w:bookmarkStart w:id="153" w:name="_Toc134441276"/>
    <w:bookmarkStart w:id="154" w:name="_Toc134628922"/>
    <w:p w14:paraId="0A9588EA" w14:textId="25B221C5" w:rsidR="00EA393C" w:rsidRPr="00EA393C" w:rsidRDefault="00EA393C" w:rsidP="00EA393C">
      <w:pPr>
        <w:pStyle w:val="Heading1"/>
        <w:rPr>
          <w:rFonts w:ascii="Times New Roman" w:hAnsi="Times New Roman" w:cs="Times New Roman"/>
        </w:rPr>
      </w:pPr>
      <w:r>
        <w:rPr>
          <w:noProof/>
        </w:rPr>
        <mc:AlternateContent>
          <mc:Choice Requires="wps">
            <w:drawing>
              <wp:anchor distT="0" distB="0" distL="0" distR="0" simplePos="0" relativeHeight="251717632" behindDoc="1" locked="0" layoutInCell="1" allowOverlap="1" wp14:anchorId="0F63090D" wp14:editId="655EF696">
                <wp:simplePos x="0" y="0"/>
                <wp:positionH relativeFrom="page">
                  <wp:posOffset>724535</wp:posOffset>
                </wp:positionH>
                <wp:positionV relativeFrom="paragraph">
                  <wp:posOffset>107315</wp:posOffset>
                </wp:positionV>
                <wp:extent cx="6111240" cy="1270"/>
                <wp:effectExtent l="0" t="0" r="22860" b="17780"/>
                <wp:wrapTopAndBottom/>
                <wp:docPr id="50" name="Freeform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56F75" id="Freeform 50" o:spid="_x0000_s1026" style="position:absolute;margin-left:57.05pt;margin-top:8.45pt;width:481.2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" path="m,l9624,e" filled="f" strokeweight=".17569mm">
                <v:path arrowok="t" o:connecttype="custom" o:connectlocs="0,0;6111240,0" o:connectangles="0,0"/>
                <w10:wrap type="topAndBottom" anchorx="page"/>
              </v:shape>
            </w:pict>
          </mc:Fallback>
        </mc:AlternateContent>
      </w:r>
      <w:r w:rsidRPr="00EA393C">
        <w:rPr>
          <w:rFonts w:ascii="Times New Roman" w:hAnsi="Times New Roman" w:cs="Times New Roman"/>
        </w:rPr>
        <w:t xml:space="preserve"> Reference</w:t>
      </w:r>
      <w:bookmarkEnd w:id="152"/>
      <w:bookmarkEnd w:id="153"/>
      <w:bookmarkEnd w:id="154"/>
    </w:p>
    <w:p w14:paraId="4393925E" w14:textId="0108BD08" w:rsidR="00EA393C" w:rsidRPr="00A009A3" w:rsidRDefault="00EA393C" w:rsidP="00EA393C">
      <w:pPr>
        <w:pStyle w:val="BodyText"/>
        <w:spacing w:before="7"/>
        <w:rPr>
          <w:rFonts w:ascii="Times New Roman" w:hAnsi="Times New Roman" w:cs="Times New Roman"/>
          <w:b/>
          <w:sz w:val="12"/>
        </w:rPr>
      </w:pPr>
      <w:r>
        <w:rPr>
          <w:noProof/>
        </w:rPr>
        <mc:AlternateContent>
          <mc:Choice Requires="wps">
            <w:drawing>
              <wp:anchor distT="0" distB="0" distL="0" distR="0" simplePos="0" relativeHeight="251718656" behindDoc="1" locked="0" layoutInCell="1" allowOverlap="1" wp14:anchorId="0726C18C" wp14:editId="74DBBE4B">
                <wp:simplePos x="0" y="0"/>
                <wp:positionH relativeFrom="page">
                  <wp:posOffset>724535</wp:posOffset>
                </wp:positionH>
                <wp:positionV relativeFrom="paragraph">
                  <wp:posOffset>109220</wp:posOffset>
                </wp:positionV>
                <wp:extent cx="6111240" cy="1270"/>
                <wp:effectExtent l="0" t="0" r="22860" b="17780"/>
                <wp:wrapTopAndBottom/>
                <wp:docPr id="51"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DE8C5" id="Freeform 51" o:spid="_x0000_s1026" style="position:absolute;margin-left:57.05pt;margin-top:8.6pt;width:481.2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" path="m,l9624,e" filled="f" strokeweight=".17569mm">
                <v:path arrowok="t" o:connecttype="custom" o:connectlocs="0,0;6111240,0" o:connectangles="0,0"/>
                <w10:wrap type="topAndBottom" anchorx="page"/>
              </v:shape>
            </w:pict>
          </mc:Fallback>
        </mc:AlternateContent>
      </w:r>
    </w:p>
    <w:p w14:paraId="685C2C18" w14:textId="03A96670" w:rsidR="00F66872" w:rsidRPr="00A009A3" w:rsidRDefault="00F66872" w:rsidP="00F66872"/>
    <w:p w14:paraId="33147680" w14:textId="3EA3AE60" w:rsidR="00F66872" w:rsidRDefault="00F66872" w:rsidP="00F66872">
      <w:pPr>
        <w:jc w:val="both"/>
        <w:rPr>
          <w:rFonts w:ascii="Times New Roman" w:eastAsia="Times New Roman" w:hAnsi="Times New Roman" w:cs="Times New Roman"/>
          <w:color w:val="0E101A"/>
          <w:sz w:val="24"/>
          <w:szCs w:val="24"/>
        </w:rPr>
      </w:pPr>
      <w:r w:rsidRPr="00BC00AB">
        <w:rPr>
          <w:rFonts w:ascii="Times New Roman" w:eastAsia="Times New Roman" w:hAnsi="Times New Roman" w:cs="Times New Roman"/>
          <w:color w:val="0E101A"/>
          <w:sz w:val="24"/>
          <w:szCs w:val="24"/>
        </w:rPr>
        <w:t xml:space="preserve">[1]. Nicole H, 5 Challenges facing HR professionals in the healthcare industry. Available via: </w:t>
      </w:r>
      <w:hyperlink r:id="rId32" w:history="1">
        <w:r w:rsidR="00EA393C" w:rsidRPr="000C6125">
          <w:rPr>
            <w:rStyle w:val="Hyperlink"/>
            <w:rFonts w:ascii="Times New Roman" w:eastAsia="Times New Roman" w:hAnsi="Times New Roman" w:cs="Times New Roman"/>
            <w:sz w:val="24"/>
            <w:szCs w:val="24"/>
          </w:rPr>
          <w:t>https://www.accesscorp.com/blog/5-challenges-hr-healthcare</w:t>
        </w:r>
      </w:hyperlink>
    </w:p>
    <w:p w14:paraId="09AA34F8" w14:textId="01D55A1E" w:rsidR="00EA393C" w:rsidRPr="00BC00AB" w:rsidRDefault="00EA393C" w:rsidP="00F66872">
      <w:pPr>
        <w:jc w:val="both"/>
        <w:rPr>
          <w:rFonts w:ascii="Times New Roman" w:eastAsia="Times New Roman" w:hAnsi="Times New Roman" w:cs="Times New Roman"/>
          <w:color w:val="0E101A"/>
          <w:sz w:val="24"/>
          <w:szCs w:val="24"/>
        </w:rPr>
      </w:pPr>
    </w:p>
    <w:p w14:paraId="3312E7EA" w14:textId="7D20ADE5" w:rsidR="00F66872" w:rsidRDefault="00F66872" w:rsidP="00F66872">
      <w:pPr>
        <w:rPr>
          <w:rFonts w:ascii="Times New Roman" w:hAnsi="Times New Roman" w:cs="Times New Roman"/>
          <w:color w:val="333333"/>
          <w:sz w:val="24"/>
          <w:szCs w:val="24"/>
          <w:shd w:val="clear" w:color="auto" w:fill="FFFFFF"/>
        </w:rPr>
      </w:pPr>
      <w:r w:rsidRPr="00BC00AB">
        <w:rPr>
          <w:rFonts w:ascii="Times New Roman" w:hAnsi="Times New Roman" w:cs="Times New Roman"/>
          <w:color w:val="333333"/>
          <w:sz w:val="24"/>
          <w:szCs w:val="24"/>
          <w:shd w:val="clear" w:color="auto" w:fill="FFFFFF"/>
        </w:rPr>
        <w:t>[2]  A. Azaria, A. Ekblaw, T. Vieira and A. Lippman, "MedRec: Using Blockchain for Medical Data Access and Permission Management," </w:t>
      </w:r>
      <w:r w:rsidRPr="00BC00AB">
        <w:rPr>
          <w:rStyle w:val="Emphasis"/>
          <w:rFonts w:ascii="Times New Roman" w:hAnsi="Times New Roman" w:cs="Times New Roman"/>
          <w:color w:val="333333"/>
          <w:sz w:val="24"/>
          <w:szCs w:val="24"/>
          <w:shd w:val="clear" w:color="auto" w:fill="FFFFFF"/>
        </w:rPr>
        <w:t>2016 2nd International Conference on Open and Big Data (OBD)</w:t>
      </w:r>
      <w:r w:rsidRPr="00BC00AB">
        <w:rPr>
          <w:rFonts w:ascii="Times New Roman" w:hAnsi="Times New Roman" w:cs="Times New Roman"/>
          <w:color w:val="333333"/>
          <w:sz w:val="24"/>
          <w:szCs w:val="24"/>
          <w:shd w:val="clear" w:color="auto" w:fill="FFFFFF"/>
        </w:rPr>
        <w:t>, Vienna, Austria, 2016, pp. 25-30, doi: 10.1109/OBD.2016.11.</w:t>
      </w:r>
    </w:p>
    <w:p w14:paraId="59521753" w14:textId="0ED78959" w:rsidR="00EA393C" w:rsidRPr="00BC00AB" w:rsidRDefault="00EA393C" w:rsidP="00F66872">
      <w:pPr>
        <w:rPr>
          <w:rFonts w:ascii="Times New Roman" w:hAnsi="Times New Roman" w:cs="Times New Roman"/>
          <w:color w:val="333333"/>
          <w:sz w:val="24"/>
          <w:szCs w:val="24"/>
          <w:shd w:val="clear" w:color="auto" w:fill="FFFFFF"/>
        </w:rPr>
      </w:pPr>
    </w:p>
    <w:p w14:paraId="7757C68F" w14:textId="4E1F1673" w:rsidR="00F66872" w:rsidRDefault="00F66872" w:rsidP="00F66872">
      <w:pPr>
        <w:jc w:val="both"/>
        <w:rPr>
          <w:rFonts w:ascii="Times New Roman" w:eastAsia="Times New Roman" w:hAnsi="Times New Roman" w:cs="Times New Roman"/>
          <w:color w:val="222222"/>
          <w:sz w:val="24"/>
          <w:szCs w:val="24"/>
        </w:rPr>
      </w:pPr>
      <w:r w:rsidRPr="00BC00AB">
        <w:rPr>
          <w:rFonts w:ascii="Times New Roman" w:eastAsia="Times New Roman" w:hAnsi="Times New Roman" w:cs="Times New Roman"/>
          <w:color w:val="0E101A"/>
          <w:sz w:val="24"/>
          <w:szCs w:val="24"/>
        </w:rPr>
        <w:t xml:space="preserve">[3]. </w:t>
      </w:r>
      <w:r w:rsidRPr="00BC00AB">
        <w:rPr>
          <w:rFonts w:ascii="Times New Roman" w:eastAsia="Times New Roman" w:hAnsi="Times New Roman" w:cs="Times New Roman"/>
          <w:color w:val="222222"/>
          <w:sz w:val="24"/>
          <w:szCs w:val="24"/>
          <w:highlight w:val="white"/>
        </w:rPr>
        <w:t xml:space="preserve">Srivastava, G., Parizi, R. M., &amp; Dehghantanha, A. (2020). The future of blockchain technology in healthcare internet of things security. </w:t>
      </w:r>
      <w:r w:rsidRPr="00BC00AB">
        <w:rPr>
          <w:rFonts w:ascii="Times New Roman" w:eastAsia="Times New Roman" w:hAnsi="Times New Roman" w:cs="Times New Roman"/>
          <w:i/>
          <w:color w:val="222222"/>
          <w:sz w:val="24"/>
          <w:szCs w:val="24"/>
          <w:highlight w:val="white"/>
        </w:rPr>
        <w:t>Blockchain cybersecurity, trust and privacy</w:t>
      </w:r>
      <w:r w:rsidRPr="00BC00AB">
        <w:rPr>
          <w:rFonts w:ascii="Times New Roman" w:eastAsia="Times New Roman" w:hAnsi="Times New Roman" w:cs="Times New Roman"/>
          <w:color w:val="222222"/>
          <w:sz w:val="24"/>
          <w:szCs w:val="24"/>
          <w:highlight w:val="white"/>
        </w:rPr>
        <w:t>, 161-184.</w:t>
      </w:r>
    </w:p>
    <w:p w14:paraId="19AD0F6C" w14:textId="77777777" w:rsidR="00EA393C" w:rsidRPr="00BC00AB" w:rsidRDefault="00EA393C" w:rsidP="00F66872">
      <w:pPr>
        <w:jc w:val="both"/>
        <w:rPr>
          <w:rFonts w:ascii="Times New Roman" w:eastAsia="Times New Roman" w:hAnsi="Times New Roman" w:cs="Times New Roman"/>
          <w:color w:val="0E101A"/>
          <w:sz w:val="24"/>
          <w:szCs w:val="24"/>
        </w:rPr>
      </w:pPr>
    </w:p>
    <w:p w14:paraId="7D6951E2" w14:textId="4AF1AA22" w:rsidR="00F66872" w:rsidRDefault="00F66872" w:rsidP="00F66872">
      <w:pPr>
        <w:rPr>
          <w:rFonts w:ascii="Times New Roman" w:hAnsi="Times New Roman" w:cs="Times New Roman"/>
          <w:color w:val="222222"/>
          <w:sz w:val="24"/>
          <w:szCs w:val="24"/>
          <w:shd w:val="clear" w:color="auto" w:fill="FFFFFF"/>
        </w:rPr>
      </w:pPr>
      <w:r w:rsidRPr="00BC00AB">
        <w:rPr>
          <w:rFonts w:ascii="Times New Roman" w:hAnsi="Times New Roman" w:cs="Times New Roman"/>
          <w:sz w:val="24"/>
          <w:szCs w:val="24"/>
        </w:rPr>
        <w:t xml:space="preserve">[4] </w:t>
      </w:r>
      <w:r w:rsidRPr="00BC00AB">
        <w:rPr>
          <w:rFonts w:ascii="Times New Roman" w:hAnsi="Times New Roman" w:cs="Times New Roman"/>
          <w:color w:val="222222"/>
          <w:sz w:val="24"/>
          <w:szCs w:val="24"/>
          <w:shd w:val="clear" w:color="auto" w:fill="FFFFFF"/>
        </w:rPr>
        <w:t>Srivastava, G., Parizi, R. M., &amp; Dehghantanha, A. (2020). The future of blockchain technology in healthcare internet of things security. </w:t>
      </w:r>
      <w:r w:rsidRPr="00BC00AB">
        <w:rPr>
          <w:rFonts w:ascii="Times New Roman" w:hAnsi="Times New Roman" w:cs="Times New Roman"/>
          <w:i/>
          <w:iCs/>
          <w:color w:val="222222"/>
          <w:sz w:val="24"/>
          <w:szCs w:val="24"/>
          <w:shd w:val="clear" w:color="auto" w:fill="FFFFFF"/>
        </w:rPr>
        <w:t>Blockchain cybersecurity, trust and privacy</w:t>
      </w:r>
      <w:r w:rsidRPr="00BC00AB">
        <w:rPr>
          <w:rFonts w:ascii="Times New Roman" w:hAnsi="Times New Roman" w:cs="Times New Roman"/>
          <w:color w:val="222222"/>
          <w:sz w:val="24"/>
          <w:szCs w:val="24"/>
          <w:shd w:val="clear" w:color="auto" w:fill="FFFFFF"/>
        </w:rPr>
        <w:t>, 161-184.</w:t>
      </w:r>
    </w:p>
    <w:p w14:paraId="3418AD26" w14:textId="77777777" w:rsidR="00EA393C" w:rsidRPr="00BC00AB" w:rsidRDefault="00EA393C" w:rsidP="00F66872">
      <w:pPr>
        <w:rPr>
          <w:rFonts w:ascii="Times New Roman" w:hAnsi="Times New Roman" w:cs="Times New Roman"/>
          <w:color w:val="222222"/>
          <w:sz w:val="24"/>
          <w:szCs w:val="24"/>
          <w:shd w:val="clear" w:color="auto" w:fill="FFFFFF"/>
        </w:rPr>
      </w:pPr>
    </w:p>
    <w:p w14:paraId="4C7747B5" w14:textId="4559A7B2" w:rsidR="00F66872" w:rsidRDefault="00F66872" w:rsidP="00F66872">
      <w:pPr>
        <w:rPr>
          <w:rFonts w:ascii="Times New Roman" w:hAnsi="Times New Roman" w:cs="Times New Roman"/>
          <w:color w:val="333333"/>
          <w:sz w:val="24"/>
          <w:szCs w:val="24"/>
          <w:shd w:val="clear" w:color="auto" w:fill="FFFFFF"/>
        </w:rPr>
      </w:pPr>
      <w:r w:rsidRPr="00BC00AB">
        <w:rPr>
          <w:rFonts w:ascii="Times New Roman" w:hAnsi="Times New Roman" w:cs="Times New Roman"/>
          <w:color w:val="222222"/>
          <w:sz w:val="24"/>
          <w:szCs w:val="24"/>
          <w:shd w:val="clear" w:color="auto" w:fill="FFFFFF"/>
        </w:rPr>
        <w:t>[5]</w:t>
      </w:r>
      <w:r w:rsidRPr="00BC00AB">
        <w:rPr>
          <w:rFonts w:ascii="Times New Roman" w:hAnsi="Times New Roman" w:cs="Times New Roman"/>
          <w:color w:val="333333"/>
          <w:sz w:val="24"/>
          <w:szCs w:val="24"/>
          <w:shd w:val="clear" w:color="auto" w:fill="FFFFFF"/>
        </w:rPr>
        <w:t>T. Ali Syed, A. Alzahrani, S. Jan, M. S. Siddiqui, A. Nadeem and T. Alghamdi, "A Comparative Analysis of Blockchain Architecture and its Applications: Problems and Recommendations," in </w:t>
      </w:r>
      <w:r w:rsidRPr="00BC00AB">
        <w:rPr>
          <w:rStyle w:val="Emphasis"/>
          <w:rFonts w:ascii="Times New Roman" w:hAnsi="Times New Roman" w:cs="Times New Roman"/>
          <w:color w:val="333333"/>
          <w:sz w:val="24"/>
          <w:szCs w:val="24"/>
          <w:shd w:val="clear" w:color="auto" w:fill="FFFFFF"/>
        </w:rPr>
        <w:t>IEEE Access</w:t>
      </w:r>
      <w:r w:rsidRPr="00BC00AB">
        <w:rPr>
          <w:rFonts w:ascii="Times New Roman" w:hAnsi="Times New Roman" w:cs="Times New Roman"/>
          <w:color w:val="333333"/>
          <w:sz w:val="24"/>
          <w:szCs w:val="24"/>
          <w:shd w:val="clear" w:color="auto" w:fill="FFFFFF"/>
        </w:rPr>
        <w:t>, vol. 7, pp. 176838-176869, 2019, doi: 10.1109/ACCESS.2019.2957660.</w:t>
      </w:r>
    </w:p>
    <w:p w14:paraId="1B83301A" w14:textId="77777777" w:rsidR="00EA393C" w:rsidRPr="00BC00AB" w:rsidRDefault="00EA393C" w:rsidP="00F66872">
      <w:pPr>
        <w:rPr>
          <w:rFonts w:ascii="Times New Roman" w:hAnsi="Times New Roman" w:cs="Times New Roman"/>
          <w:color w:val="222222"/>
          <w:sz w:val="24"/>
          <w:szCs w:val="24"/>
          <w:shd w:val="clear" w:color="auto" w:fill="FFFFFF"/>
        </w:rPr>
      </w:pPr>
    </w:p>
    <w:p w14:paraId="1706C74B" w14:textId="4DCF7889" w:rsidR="00F66872" w:rsidRDefault="00F66872" w:rsidP="00F66872">
      <w:pPr>
        <w:rPr>
          <w:rFonts w:ascii="Times New Roman" w:hAnsi="Times New Roman" w:cs="Times New Roman"/>
          <w:color w:val="333333"/>
          <w:sz w:val="24"/>
          <w:szCs w:val="24"/>
          <w:shd w:val="clear" w:color="auto" w:fill="FFFFFF"/>
        </w:rPr>
      </w:pPr>
      <w:r w:rsidRPr="00BC00AB">
        <w:rPr>
          <w:rFonts w:ascii="Times New Roman" w:eastAsia="Times New Roman" w:hAnsi="Times New Roman" w:cs="Times New Roman"/>
          <w:color w:val="222222"/>
          <w:sz w:val="24"/>
          <w:szCs w:val="24"/>
        </w:rPr>
        <w:t>[6]</w:t>
      </w:r>
      <w:r w:rsidRPr="00BC00AB">
        <w:rPr>
          <w:rFonts w:ascii="Times New Roman" w:hAnsi="Times New Roman" w:cs="Times New Roman"/>
          <w:color w:val="333333"/>
          <w:sz w:val="24"/>
          <w:szCs w:val="24"/>
          <w:shd w:val="clear" w:color="auto" w:fill="FFFFFF"/>
        </w:rPr>
        <w:t>Z. Wang, X. Dong, Y. Li, L. Fang and P. Chen, "IoT Security Model and Performance Evaluation: A Blockchain Approach," </w:t>
      </w:r>
      <w:r w:rsidRPr="00BC00AB">
        <w:rPr>
          <w:rStyle w:val="Emphasis"/>
          <w:rFonts w:ascii="Times New Roman" w:hAnsi="Times New Roman" w:cs="Times New Roman"/>
          <w:color w:val="333333"/>
          <w:sz w:val="24"/>
          <w:szCs w:val="24"/>
          <w:shd w:val="clear" w:color="auto" w:fill="FFFFFF"/>
        </w:rPr>
        <w:t>2018 International Conference on Network Infrastructure and Digital Content (IC-NIDC)</w:t>
      </w:r>
      <w:r w:rsidRPr="00BC00AB">
        <w:rPr>
          <w:rFonts w:ascii="Times New Roman" w:hAnsi="Times New Roman" w:cs="Times New Roman"/>
          <w:color w:val="333333"/>
          <w:sz w:val="24"/>
          <w:szCs w:val="24"/>
          <w:shd w:val="clear" w:color="auto" w:fill="FFFFFF"/>
        </w:rPr>
        <w:t>, Guiyang, China, 2018, pp. 260-264, doi: 10.1109/ICNIDC.2018.8525716.</w:t>
      </w:r>
    </w:p>
    <w:p w14:paraId="2B4FF6D6" w14:textId="77777777" w:rsidR="00EA393C" w:rsidRPr="00BC00AB" w:rsidRDefault="00EA393C" w:rsidP="00F66872">
      <w:pPr>
        <w:rPr>
          <w:rFonts w:ascii="Times New Roman" w:eastAsia="Times New Roman" w:hAnsi="Times New Roman" w:cs="Times New Roman"/>
          <w:color w:val="222222"/>
          <w:sz w:val="24"/>
          <w:szCs w:val="24"/>
        </w:rPr>
      </w:pPr>
    </w:p>
    <w:p w14:paraId="7A18483B" w14:textId="658A94A8" w:rsidR="00F66872" w:rsidRDefault="00F66872" w:rsidP="00F66872">
      <w:pPr>
        <w:rPr>
          <w:rFonts w:ascii="Times New Roman" w:hAnsi="Times New Roman" w:cs="Times New Roman"/>
          <w:color w:val="222222"/>
          <w:sz w:val="24"/>
          <w:szCs w:val="24"/>
          <w:shd w:val="clear" w:color="auto" w:fill="FFFFFF"/>
        </w:rPr>
      </w:pPr>
      <w:r w:rsidRPr="00BC00AB">
        <w:rPr>
          <w:rFonts w:ascii="Times New Roman" w:hAnsi="Times New Roman" w:cs="Times New Roman"/>
          <w:color w:val="333333"/>
          <w:sz w:val="24"/>
          <w:szCs w:val="24"/>
          <w:shd w:val="clear" w:color="auto" w:fill="FFFFFF"/>
        </w:rPr>
        <w:t>[7]</w:t>
      </w:r>
      <w:r w:rsidRPr="00BC00AB">
        <w:rPr>
          <w:rFonts w:ascii="Times New Roman" w:hAnsi="Times New Roman" w:cs="Times New Roman"/>
          <w:color w:val="222222"/>
          <w:sz w:val="24"/>
          <w:szCs w:val="24"/>
          <w:shd w:val="clear" w:color="auto" w:fill="FFFFFF"/>
        </w:rPr>
        <w:t>Ferrag, M. A., Derdour, M., Mukherjee, M., Derhab, A., Maglaras, L., &amp; Janicke, H. (2018). Blockchain technologies for the internet of things: Research issues and challenges. </w:t>
      </w:r>
      <w:r w:rsidRPr="00BC00AB">
        <w:rPr>
          <w:rFonts w:ascii="Times New Roman" w:hAnsi="Times New Roman" w:cs="Times New Roman"/>
          <w:i/>
          <w:iCs/>
          <w:color w:val="222222"/>
          <w:sz w:val="24"/>
          <w:szCs w:val="24"/>
          <w:shd w:val="clear" w:color="auto" w:fill="FFFFFF"/>
        </w:rPr>
        <w:t>IEEE Internet of Things Journal</w:t>
      </w:r>
      <w:r w:rsidRPr="00BC00AB">
        <w:rPr>
          <w:rFonts w:ascii="Times New Roman" w:hAnsi="Times New Roman" w:cs="Times New Roman"/>
          <w:color w:val="222222"/>
          <w:sz w:val="24"/>
          <w:szCs w:val="24"/>
          <w:shd w:val="clear" w:color="auto" w:fill="FFFFFF"/>
        </w:rPr>
        <w:t>, </w:t>
      </w:r>
      <w:r w:rsidRPr="00BC00AB">
        <w:rPr>
          <w:rFonts w:ascii="Times New Roman" w:hAnsi="Times New Roman" w:cs="Times New Roman"/>
          <w:i/>
          <w:iCs/>
          <w:color w:val="222222"/>
          <w:sz w:val="24"/>
          <w:szCs w:val="24"/>
          <w:shd w:val="clear" w:color="auto" w:fill="FFFFFF"/>
        </w:rPr>
        <w:t>6</w:t>
      </w:r>
      <w:r w:rsidRPr="00BC00AB">
        <w:rPr>
          <w:rFonts w:ascii="Times New Roman" w:hAnsi="Times New Roman" w:cs="Times New Roman"/>
          <w:color w:val="222222"/>
          <w:sz w:val="24"/>
          <w:szCs w:val="24"/>
          <w:shd w:val="clear" w:color="auto" w:fill="FFFFFF"/>
        </w:rPr>
        <w:t>(2), 2188-2204.</w:t>
      </w:r>
    </w:p>
    <w:p w14:paraId="1075ED57" w14:textId="77777777" w:rsidR="00EA393C" w:rsidRPr="00BC00AB" w:rsidRDefault="00EA393C" w:rsidP="00F66872">
      <w:pPr>
        <w:rPr>
          <w:rFonts w:ascii="Times New Roman" w:hAnsi="Times New Roman" w:cs="Times New Roman"/>
          <w:color w:val="333333"/>
          <w:sz w:val="24"/>
          <w:szCs w:val="24"/>
          <w:shd w:val="clear" w:color="auto" w:fill="FFFFFF"/>
        </w:rPr>
      </w:pPr>
    </w:p>
    <w:p w14:paraId="10980449" w14:textId="696BF2CD" w:rsidR="00F66872" w:rsidRDefault="00F66872" w:rsidP="00F66872">
      <w:pPr>
        <w:rPr>
          <w:rFonts w:ascii="Times New Roman" w:hAnsi="Times New Roman" w:cs="Times New Roman"/>
          <w:color w:val="222222"/>
          <w:sz w:val="24"/>
          <w:szCs w:val="24"/>
          <w:shd w:val="clear" w:color="auto" w:fill="FFFFFF"/>
        </w:rPr>
      </w:pPr>
      <w:r w:rsidRPr="00BC00AB">
        <w:rPr>
          <w:rFonts w:ascii="Times New Roman" w:eastAsia="Times New Roman" w:hAnsi="Times New Roman" w:cs="Times New Roman"/>
          <w:color w:val="222222"/>
          <w:sz w:val="24"/>
          <w:szCs w:val="24"/>
        </w:rPr>
        <w:t>[8]</w:t>
      </w:r>
      <w:r w:rsidRPr="00BC00AB">
        <w:rPr>
          <w:rFonts w:ascii="Times New Roman" w:hAnsi="Times New Roman" w:cs="Times New Roman"/>
          <w:color w:val="222222"/>
          <w:sz w:val="24"/>
          <w:szCs w:val="24"/>
          <w:shd w:val="clear" w:color="auto" w:fill="FFFFFF"/>
        </w:rPr>
        <w:t>Lokesh, B., &amp; Rajagopalan, N. (2020, July). A Blockchain-based security model for SDNs. In </w:t>
      </w:r>
      <w:r w:rsidRPr="00BC00AB">
        <w:rPr>
          <w:rFonts w:ascii="Times New Roman" w:hAnsi="Times New Roman" w:cs="Times New Roman"/>
          <w:i/>
          <w:iCs/>
          <w:color w:val="222222"/>
          <w:sz w:val="24"/>
          <w:szCs w:val="24"/>
          <w:shd w:val="clear" w:color="auto" w:fill="FFFFFF"/>
        </w:rPr>
        <w:t>2020 IEEE International Conference on Electronics, Computing and Communication Technologies (CONECCT)</w:t>
      </w:r>
      <w:r w:rsidRPr="00BC00AB">
        <w:rPr>
          <w:rFonts w:ascii="Times New Roman" w:hAnsi="Times New Roman" w:cs="Times New Roman"/>
          <w:color w:val="222222"/>
          <w:sz w:val="24"/>
          <w:szCs w:val="24"/>
          <w:shd w:val="clear" w:color="auto" w:fill="FFFFFF"/>
        </w:rPr>
        <w:t> (pp. 1-6). IEEE.</w:t>
      </w:r>
    </w:p>
    <w:p w14:paraId="6D4E81C7" w14:textId="77777777" w:rsidR="00EA393C" w:rsidRPr="00BC00AB" w:rsidRDefault="00EA393C" w:rsidP="00F66872">
      <w:pPr>
        <w:rPr>
          <w:rFonts w:ascii="Times New Roman" w:eastAsia="Times New Roman" w:hAnsi="Times New Roman" w:cs="Times New Roman"/>
          <w:color w:val="222222"/>
          <w:sz w:val="24"/>
          <w:szCs w:val="24"/>
        </w:rPr>
      </w:pPr>
    </w:p>
    <w:p w14:paraId="32E919F2" w14:textId="0CD8A0E2" w:rsidR="00F66872" w:rsidRDefault="00F66872" w:rsidP="00F66872">
      <w:pPr>
        <w:rPr>
          <w:rFonts w:ascii="Times New Roman" w:hAnsi="Times New Roman" w:cs="Times New Roman"/>
          <w:color w:val="222222"/>
          <w:sz w:val="24"/>
          <w:szCs w:val="24"/>
          <w:shd w:val="clear" w:color="auto" w:fill="FFFFFF"/>
        </w:rPr>
      </w:pPr>
      <w:r w:rsidRPr="00BC00AB">
        <w:rPr>
          <w:rFonts w:ascii="Times New Roman" w:eastAsia="Times New Roman" w:hAnsi="Times New Roman" w:cs="Times New Roman"/>
          <w:color w:val="222222"/>
          <w:sz w:val="24"/>
          <w:szCs w:val="24"/>
        </w:rPr>
        <w:t>[9]</w:t>
      </w:r>
      <w:r w:rsidRPr="00BC00AB">
        <w:rPr>
          <w:rFonts w:ascii="Times New Roman" w:hAnsi="Times New Roman" w:cs="Times New Roman"/>
          <w:color w:val="222222"/>
          <w:sz w:val="24"/>
          <w:szCs w:val="24"/>
          <w:shd w:val="clear" w:color="auto" w:fill="FFFFFF"/>
        </w:rPr>
        <w:t>Kruthik, J. T., Ramakrishnan, K., Sunitha, R., &amp; Prasad Honnavalli, B. (2021). Security model for Internet of Things based on blockchain. In </w:t>
      </w:r>
      <w:r w:rsidRPr="00BC00AB">
        <w:rPr>
          <w:rFonts w:ascii="Times New Roman" w:hAnsi="Times New Roman" w:cs="Times New Roman"/>
          <w:i/>
          <w:iCs/>
          <w:color w:val="222222"/>
          <w:sz w:val="24"/>
          <w:szCs w:val="24"/>
          <w:shd w:val="clear" w:color="auto" w:fill="FFFFFF"/>
        </w:rPr>
        <w:t>Innovative Data Communication Technologies and Application: Proceedings of ICIDCA 2020</w:t>
      </w:r>
      <w:r w:rsidRPr="00BC00AB">
        <w:rPr>
          <w:rFonts w:ascii="Times New Roman" w:hAnsi="Times New Roman" w:cs="Times New Roman"/>
          <w:color w:val="222222"/>
          <w:sz w:val="24"/>
          <w:szCs w:val="24"/>
          <w:shd w:val="clear" w:color="auto" w:fill="FFFFFF"/>
        </w:rPr>
        <w:t> (pp. 543-557). Springer Singapore.</w:t>
      </w:r>
    </w:p>
    <w:p w14:paraId="6DA0AF7A" w14:textId="77777777" w:rsidR="00EA393C" w:rsidRPr="00BC00AB" w:rsidRDefault="00EA393C" w:rsidP="00F66872">
      <w:pPr>
        <w:rPr>
          <w:rFonts w:ascii="Times New Roman" w:eastAsia="Times New Roman" w:hAnsi="Times New Roman" w:cs="Times New Roman"/>
          <w:color w:val="222222"/>
          <w:sz w:val="24"/>
          <w:szCs w:val="24"/>
        </w:rPr>
      </w:pPr>
    </w:p>
    <w:p w14:paraId="33951FF2" w14:textId="5AA07FB5" w:rsidR="00F66872" w:rsidRDefault="00F66872" w:rsidP="00F66872">
      <w:pPr>
        <w:rPr>
          <w:rFonts w:ascii="Times New Roman" w:eastAsia="Times New Roman" w:hAnsi="Times New Roman" w:cs="Times New Roman"/>
          <w:color w:val="222222"/>
          <w:sz w:val="24"/>
          <w:szCs w:val="24"/>
        </w:rPr>
      </w:pPr>
      <w:r w:rsidRPr="00BC00AB">
        <w:rPr>
          <w:rFonts w:ascii="Times New Roman" w:eastAsia="Times New Roman" w:hAnsi="Times New Roman" w:cs="Times New Roman"/>
          <w:color w:val="222222"/>
          <w:sz w:val="24"/>
          <w:szCs w:val="24"/>
        </w:rPr>
        <w:t>[10]Y. Gupta, R. Shorey, D. Kulkarni and J. Tew, "The applicability of blockchain in the Internet of Things," </w:t>
      </w:r>
      <w:r w:rsidRPr="00BC00AB">
        <w:rPr>
          <w:rFonts w:ascii="Times New Roman" w:eastAsia="Times New Roman" w:hAnsi="Times New Roman" w:cs="Times New Roman"/>
          <w:i/>
          <w:iCs/>
          <w:color w:val="222222"/>
          <w:sz w:val="24"/>
          <w:szCs w:val="24"/>
        </w:rPr>
        <w:t>2018 10th International Conference on Communication Systems &amp; Networks (COMSNETS)</w:t>
      </w:r>
      <w:r w:rsidRPr="00BC00AB">
        <w:rPr>
          <w:rFonts w:ascii="Times New Roman" w:eastAsia="Times New Roman" w:hAnsi="Times New Roman" w:cs="Times New Roman"/>
          <w:color w:val="222222"/>
          <w:sz w:val="24"/>
          <w:szCs w:val="24"/>
        </w:rPr>
        <w:t>, Bengaluru, India, 2018, pp. 561-564, doi: 10.1109/COMSNETS.2018.8328273.</w:t>
      </w:r>
    </w:p>
    <w:p w14:paraId="5A503A7D" w14:textId="77777777" w:rsidR="00EA393C" w:rsidRPr="00BC00AB" w:rsidRDefault="00EA393C" w:rsidP="00F66872">
      <w:pPr>
        <w:rPr>
          <w:rFonts w:ascii="Times New Roman" w:eastAsia="Times New Roman" w:hAnsi="Times New Roman" w:cs="Times New Roman"/>
          <w:color w:val="222222"/>
          <w:sz w:val="24"/>
          <w:szCs w:val="24"/>
        </w:rPr>
      </w:pPr>
    </w:p>
    <w:p w14:paraId="7AF7683E" w14:textId="5A614F42" w:rsidR="00F66872" w:rsidRDefault="00F66872" w:rsidP="00F66872">
      <w:pPr>
        <w:rPr>
          <w:rFonts w:ascii="Times New Roman" w:eastAsia="Times New Roman" w:hAnsi="Times New Roman" w:cs="Times New Roman"/>
          <w:color w:val="0E101A"/>
          <w:sz w:val="24"/>
          <w:szCs w:val="24"/>
        </w:rPr>
      </w:pPr>
      <w:r w:rsidRPr="00BC00AB">
        <w:rPr>
          <w:rFonts w:ascii="Times New Roman" w:eastAsia="Times New Roman" w:hAnsi="Times New Roman" w:cs="Times New Roman"/>
          <w:color w:val="222222"/>
          <w:sz w:val="24"/>
          <w:szCs w:val="24"/>
        </w:rPr>
        <w:t>[11]</w:t>
      </w:r>
      <w:r w:rsidRPr="00BC00AB">
        <w:rPr>
          <w:rFonts w:ascii="Times New Roman" w:eastAsia="Times New Roman" w:hAnsi="Times New Roman" w:cs="Times New Roman"/>
          <w:color w:val="0E101A"/>
          <w:sz w:val="24"/>
          <w:szCs w:val="24"/>
        </w:rPr>
        <w:t xml:space="preserve"> Sharma, Divya and Tripathi, RC "Performance of internet of things (IoT) based healthcare secure services and its importance: Issue and challenges" In Available at SSRN 3565782, 2020 </w:t>
      </w:r>
    </w:p>
    <w:p w14:paraId="622A8C50" w14:textId="77777777" w:rsidR="00EA393C" w:rsidRPr="00BC00AB" w:rsidRDefault="00EA393C" w:rsidP="00F66872">
      <w:pPr>
        <w:rPr>
          <w:rFonts w:ascii="Times New Roman" w:eastAsia="Times New Roman" w:hAnsi="Times New Roman" w:cs="Times New Roman"/>
          <w:color w:val="222222"/>
          <w:sz w:val="24"/>
          <w:szCs w:val="24"/>
        </w:rPr>
      </w:pPr>
    </w:p>
    <w:p w14:paraId="006710DB" w14:textId="4CD03493" w:rsidR="00F66872" w:rsidRDefault="00F66872" w:rsidP="00F66872">
      <w:pPr>
        <w:rPr>
          <w:rFonts w:ascii="Times New Roman" w:eastAsia="Times New Roman" w:hAnsi="Times New Roman" w:cs="Times New Roman"/>
          <w:color w:val="0E101A"/>
          <w:sz w:val="24"/>
          <w:szCs w:val="24"/>
        </w:rPr>
      </w:pPr>
      <w:r w:rsidRPr="00BC00AB">
        <w:rPr>
          <w:rFonts w:ascii="Times New Roman" w:eastAsia="Times New Roman" w:hAnsi="Times New Roman" w:cs="Times New Roman"/>
          <w:color w:val="222222"/>
          <w:sz w:val="24"/>
          <w:szCs w:val="24"/>
        </w:rPr>
        <w:t>[12]</w:t>
      </w:r>
      <w:r w:rsidRPr="00BC00AB">
        <w:rPr>
          <w:rFonts w:ascii="Times New Roman" w:eastAsia="Times New Roman" w:hAnsi="Times New Roman" w:cs="Times New Roman"/>
          <w:color w:val="0E101A"/>
          <w:sz w:val="24"/>
          <w:szCs w:val="24"/>
        </w:rPr>
        <w:t>Ghanavati, Sara and Abawajy, Jemal and Izadi, Davood "An alternative sensor cloud architecture for vital signs monitoring", In 2016 international joint conference on neural networks (IJCNN), pages 2827–2833, 2016</w:t>
      </w:r>
    </w:p>
    <w:p w14:paraId="6A7DC8E9" w14:textId="77777777" w:rsidR="00EA393C" w:rsidRPr="00BC00AB" w:rsidRDefault="00EA393C" w:rsidP="00F66872">
      <w:pPr>
        <w:rPr>
          <w:rFonts w:ascii="Times New Roman" w:eastAsia="Times New Roman" w:hAnsi="Times New Roman" w:cs="Times New Roman"/>
          <w:color w:val="222222"/>
          <w:sz w:val="24"/>
          <w:szCs w:val="24"/>
        </w:rPr>
      </w:pPr>
    </w:p>
    <w:p w14:paraId="0CFE5EA1" w14:textId="5BD513CE" w:rsidR="00F66872" w:rsidRDefault="00F66872" w:rsidP="00F66872">
      <w:pPr>
        <w:rPr>
          <w:rFonts w:ascii="Times New Roman" w:eastAsia="Times New Roman" w:hAnsi="Times New Roman" w:cs="Times New Roman"/>
          <w:color w:val="0E101A"/>
          <w:sz w:val="24"/>
          <w:szCs w:val="24"/>
        </w:rPr>
      </w:pPr>
      <w:r w:rsidRPr="00BC00AB">
        <w:rPr>
          <w:rFonts w:ascii="Times New Roman" w:eastAsia="Times New Roman" w:hAnsi="Times New Roman" w:cs="Times New Roman"/>
          <w:color w:val="222222"/>
          <w:sz w:val="24"/>
          <w:szCs w:val="24"/>
        </w:rPr>
        <w:t>[13]</w:t>
      </w:r>
      <w:r w:rsidRPr="00BC00AB">
        <w:rPr>
          <w:rFonts w:ascii="Times New Roman" w:eastAsia="Times New Roman" w:hAnsi="Times New Roman" w:cs="Times New Roman"/>
          <w:color w:val="0E101A"/>
          <w:sz w:val="24"/>
          <w:szCs w:val="24"/>
        </w:rPr>
        <w:t xml:space="preserve">Xiaogang, Y and Hongjiang, L and Jiaqing, W and Wentao, T "Realization of comprehensive detection algorithm of electrocardiogram signal at application layer electrocardiogram monitoring Internet of Thing" In Chinese Patent, pages 112, 2011 </w:t>
      </w:r>
    </w:p>
    <w:p w14:paraId="1865AFA3" w14:textId="77777777" w:rsidR="00EA393C" w:rsidRPr="00BC00AB" w:rsidRDefault="00EA393C" w:rsidP="00F66872">
      <w:pPr>
        <w:rPr>
          <w:rFonts w:ascii="Times New Roman" w:eastAsia="Times New Roman" w:hAnsi="Times New Roman" w:cs="Times New Roman"/>
          <w:color w:val="222222"/>
          <w:sz w:val="24"/>
          <w:szCs w:val="24"/>
        </w:rPr>
      </w:pPr>
    </w:p>
    <w:p w14:paraId="1580FB64" w14:textId="4FDF7381" w:rsidR="00F66872" w:rsidRDefault="00F66872" w:rsidP="00F66872">
      <w:pPr>
        <w:rPr>
          <w:rFonts w:ascii="Times New Roman" w:eastAsia="Times New Roman" w:hAnsi="Times New Roman" w:cs="Times New Roman"/>
          <w:color w:val="222222"/>
          <w:sz w:val="24"/>
          <w:szCs w:val="24"/>
        </w:rPr>
      </w:pPr>
      <w:r w:rsidRPr="00BC00AB">
        <w:rPr>
          <w:rFonts w:ascii="Times New Roman" w:eastAsia="Times New Roman" w:hAnsi="Times New Roman" w:cs="Times New Roman"/>
          <w:color w:val="222222"/>
          <w:sz w:val="24"/>
          <w:szCs w:val="24"/>
        </w:rPr>
        <w:t>[14]M. Samaniego, U. Jamsrandorj and R. Deters, "Blockchain as a Service for IoT," </w:t>
      </w:r>
      <w:r w:rsidRPr="00BC00AB">
        <w:rPr>
          <w:rFonts w:ascii="Times New Roman" w:eastAsia="Times New Roman" w:hAnsi="Times New Roman" w:cs="Times New Roman"/>
          <w:i/>
          <w:iCs/>
          <w:color w:val="222222"/>
          <w:sz w:val="24"/>
          <w:szCs w:val="24"/>
        </w:rPr>
        <w:t>2016 IEEE International Conference on Internet of Things (iThings) and IEEE Green Computing and Communications (GreenCom) and IEEE Cyber, Physical and Social Computing (CPSCom) and IEEE Smart Data (SmartData)</w:t>
      </w:r>
      <w:r w:rsidRPr="00BC00AB">
        <w:rPr>
          <w:rFonts w:ascii="Times New Roman" w:eastAsia="Times New Roman" w:hAnsi="Times New Roman" w:cs="Times New Roman"/>
          <w:color w:val="222222"/>
          <w:sz w:val="24"/>
          <w:szCs w:val="24"/>
        </w:rPr>
        <w:t>, Chengdu, China, 2016, pp. 433-436, doi: 10.1109/iThings-GreenCom-CPSCom-SmartData.2016.102.</w:t>
      </w:r>
    </w:p>
    <w:p w14:paraId="4A5EFF25" w14:textId="77777777" w:rsidR="00EA393C" w:rsidRPr="00BC00AB" w:rsidRDefault="00EA393C" w:rsidP="00F66872">
      <w:pPr>
        <w:rPr>
          <w:rFonts w:ascii="Times New Roman" w:eastAsia="Times New Roman" w:hAnsi="Times New Roman" w:cs="Times New Roman"/>
          <w:color w:val="222222"/>
          <w:sz w:val="24"/>
          <w:szCs w:val="24"/>
        </w:rPr>
      </w:pPr>
    </w:p>
    <w:p w14:paraId="1038F653" w14:textId="1EB8B255" w:rsidR="00F66872" w:rsidRDefault="00F66872" w:rsidP="00F66872">
      <w:pPr>
        <w:rPr>
          <w:rFonts w:ascii="Times New Roman" w:hAnsi="Times New Roman" w:cs="Times New Roman"/>
          <w:color w:val="222222"/>
          <w:sz w:val="20"/>
          <w:szCs w:val="20"/>
          <w:shd w:val="clear" w:color="auto" w:fill="FFFFFF"/>
        </w:rPr>
      </w:pPr>
      <w:r w:rsidRPr="00BC00AB">
        <w:rPr>
          <w:rFonts w:ascii="Times New Roman" w:eastAsia="Times New Roman" w:hAnsi="Times New Roman" w:cs="Times New Roman"/>
          <w:color w:val="222222"/>
          <w:sz w:val="24"/>
          <w:szCs w:val="24"/>
        </w:rPr>
        <w:t>[15]</w:t>
      </w:r>
      <w:r w:rsidRPr="00BC00AB">
        <w:rPr>
          <w:rFonts w:ascii="Times New Roman" w:hAnsi="Times New Roman" w:cs="Times New Roman"/>
          <w:color w:val="222222"/>
          <w:sz w:val="24"/>
          <w:szCs w:val="24"/>
          <w:shd w:val="clear" w:color="auto" w:fill="FFFFFF"/>
        </w:rPr>
        <w:t>Dasi, S., &amp; Praveenabai, D. A Review of Internet of Things (IoT) Enabling Technologies in Healthcare Applications. </w:t>
      </w:r>
      <w:r w:rsidRPr="00BC00AB">
        <w:rPr>
          <w:rFonts w:ascii="Times New Roman" w:hAnsi="Times New Roman" w:cs="Times New Roman"/>
          <w:i/>
          <w:iCs/>
          <w:color w:val="222222"/>
          <w:sz w:val="24"/>
          <w:szCs w:val="24"/>
          <w:shd w:val="clear" w:color="auto" w:fill="FFFFFF"/>
        </w:rPr>
        <w:t>Journal homepage: www. ijrpr. com ISSN</w:t>
      </w:r>
      <w:r w:rsidRPr="00BC00AB">
        <w:rPr>
          <w:rFonts w:ascii="Times New Roman" w:hAnsi="Times New Roman" w:cs="Times New Roman"/>
          <w:color w:val="222222"/>
          <w:sz w:val="24"/>
          <w:szCs w:val="24"/>
          <w:shd w:val="clear" w:color="auto" w:fill="FFFFFF"/>
        </w:rPr>
        <w:t>, </w:t>
      </w:r>
      <w:r w:rsidRPr="00BC00AB">
        <w:rPr>
          <w:rFonts w:ascii="Times New Roman" w:hAnsi="Times New Roman" w:cs="Times New Roman"/>
          <w:i/>
          <w:iCs/>
          <w:color w:val="222222"/>
          <w:sz w:val="24"/>
          <w:szCs w:val="24"/>
          <w:shd w:val="clear" w:color="auto" w:fill="FFFFFF"/>
        </w:rPr>
        <w:t>2582</w:t>
      </w:r>
      <w:r w:rsidRPr="00BC00AB">
        <w:rPr>
          <w:rFonts w:ascii="Times New Roman" w:hAnsi="Times New Roman" w:cs="Times New Roman"/>
          <w:color w:val="222222"/>
          <w:sz w:val="24"/>
          <w:szCs w:val="24"/>
          <w:shd w:val="clear" w:color="auto" w:fill="FFFFFF"/>
        </w:rPr>
        <w:t>, 7421</w:t>
      </w:r>
      <w:r w:rsidRPr="00BC00AB">
        <w:rPr>
          <w:rFonts w:ascii="Times New Roman" w:hAnsi="Times New Roman" w:cs="Times New Roman"/>
          <w:color w:val="222222"/>
          <w:sz w:val="20"/>
          <w:szCs w:val="20"/>
          <w:shd w:val="clear" w:color="auto" w:fill="FFFFFF"/>
        </w:rPr>
        <w:t>.</w:t>
      </w:r>
    </w:p>
    <w:p w14:paraId="2E9E2153" w14:textId="77777777" w:rsidR="00EA393C" w:rsidRPr="00BC00AB" w:rsidRDefault="00EA393C" w:rsidP="00F66872">
      <w:pPr>
        <w:rPr>
          <w:rFonts w:ascii="Times New Roman" w:hAnsi="Times New Roman" w:cs="Times New Roman"/>
          <w:color w:val="222222"/>
          <w:sz w:val="20"/>
          <w:szCs w:val="20"/>
          <w:shd w:val="clear" w:color="auto" w:fill="FFFFFF"/>
        </w:rPr>
      </w:pPr>
    </w:p>
    <w:p w14:paraId="744E91EC" w14:textId="23950C89" w:rsidR="00F66872" w:rsidRPr="00EA393C" w:rsidRDefault="00F66872" w:rsidP="00EA393C">
      <w:pPr>
        <w:rPr>
          <w:rFonts w:ascii="Times New Roman" w:hAnsi="Times New Roman" w:cs="Times New Roman"/>
          <w:shd w:val="clear" w:color="auto" w:fill="FFFFFF"/>
        </w:rPr>
      </w:pPr>
      <w:r w:rsidRPr="00BC00AB">
        <w:t>[16]</w:t>
      </w:r>
      <w:r w:rsidRPr="00EA393C">
        <w:rPr>
          <w:rFonts w:ascii="Times New Roman" w:hAnsi="Times New Roman" w:cs="Times New Roman"/>
          <w:shd w:val="clear" w:color="auto" w:fill="FFFFFF"/>
        </w:rPr>
        <w:t>Angin, P., Mert, M. B., Mete, O., Ramazanli, A., Sarica, K., &amp; Gungoren, B. (2018). A blockchain-based decentralized security architecture for IoT. In </w:t>
      </w:r>
      <w:r w:rsidRPr="00EA393C">
        <w:rPr>
          <w:rFonts w:ascii="Times New Roman" w:hAnsi="Times New Roman" w:cs="Times New Roman"/>
          <w:i/>
          <w:iCs/>
          <w:shd w:val="clear" w:color="auto" w:fill="FFFFFF"/>
        </w:rPr>
        <w:t>Internet of Things–ICIOT 2018: Third International Conference, Held as Part of the Services Conference Federation, SCF 2018, Seattle, WA, USA, June 25-30, 2018, Proceedings 3</w:t>
      </w:r>
      <w:r w:rsidRPr="00EA393C">
        <w:rPr>
          <w:rFonts w:ascii="Times New Roman" w:hAnsi="Times New Roman" w:cs="Times New Roman"/>
          <w:shd w:val="clear" w:color="auto" w:fill="FFFFFF"/>
        </w:rPr>
        <w:t> (pp. 3-18). Springer International Publishing.</w:t>
      </w:r>
    </w:p>
    <w:p w14:paraId="280EB18C" w14:textId="77777777" w:rsidR="00EA393C" w:rsidRPr="00EA393C" w:rsidRDefault="00EA393C" w:rsidP="00EA393C">
      <w:pPr>
        <w:rPr>
          <w:rFonts w:ascii="Times New Roman" w:hAnsi="Times New Roman" w:cs="Times New Roman"/>
        </w:rPr>
      </w:pPr>
    </w:p>
    <w:p w14:paraId="05410309" w14:textId="66779791" w:rsidR="00F66872" w:rsidRDefault="00F66872" w:rsidP="00EA393C">
      <w:pPr>
        <w:rPr>
          <w:rFonts w:ascii="Times New Roman" w:hAnsi="Times New Roman" w:cs="Times New Roman"/>
          <w:color w:val="333333"/>
          <w:shd w:val="clear" w:color="auto" w:fill="FCFCFC"/>
        </w:rPr>
      </w:pPr>
      <w:r w:rsidRPr="00EA393C">
        <w:rPr>
          <w:rFonts w:ascii="Times New Roman" w:hAnsi="Times New Roman" w:cs="Times New Roman"/>
          <w:shd w:val="clear" w:color="auto" w:fill="FFFFFF"/>
        </w:rPr>
        <w:t>[17]</w:t>
      </w:r>
      <w:r w:rsidRPr="00EA393C">
        <w:rPr>
          <w:rFonts w:ascii="Times New Roman" w:hAnsi="Times New Roman" w:cs="Times New Roman"/>
          <w:color w:val="333333"/>
          <w:shd w:val="clear" w:color="auto" w:fill="FCFCFC"/>
        </w:rPr>
        <w:t>Liang, W., Ji, N. Privacy challenges of IoT-based blockchain: a systematic review. </w:t>
      </w:r>
      <w:r w:rsidRPr="00EA393C">
        <w:rPr>
          <w:rFonts w:ascii="Times New Roman" w:hAnsi="Times New Roman" w:cs="Times New Roman"/>
          <w:i/>
          <w:iCs/>
          <w:color w:val="333333"/>
          <w:shd w:val="clear" w:color="auto" w:fill="FCFCFC"/>
        </w:rPr>
        <w:t>Cluster Comput</w:t>
      </w:r>
      <w:r w:rsidRPr="00EA393C">
        <w:rPr>
          <w:rFonts w:ascii="Times New Roman" w:hAnsi="Times New Roman" w:cs="Times New Roman"/>
          <w:color w:val="333333"/>
          <w:shd w:val="clear" w:color="auto" w:fill="FCFCFC"/>
        </w:rPr>
        <w:t> </w:t>
      </w:r>
      <w:r w:rsidRPr="00EA393C">
        <w:rPr>
          <w:rFonts w:ascii="Times New Roman" w:hAnsi="Times New Roman" w:cs="Times New Roman"/>
          <w:b/>
          <w:bCs/>
          <w:color w:val="333333"/>
          <w:shd w:val="clear" w:color="auto" w:fill="FCFCFC"/>
        </w:rPr>
        <w:t>25</w:t>
      </w:r>
      <w:r w:rsidRPr="00EA393C">
        <w:rPr>
          <w:rFonts w:ascii="Times New Roman" w:hAnsi="Times New Roman" w:cs="Times New Roman"/>
          <w:color w:val="333333"/>
          <w:shd w:val="clear" w:color="auto" w:fill="FCFCFC"/>
        </w:rPr>
        <w:t xml:space="preserve">, 2203–2221 (2022). </w:t>
      </w:r>
    </w:p>
    <w:p w14:paraId="14FE8FF6" w14:textId="77777777" w:rsidR="00EA393C" w:rsidRPr="00EA393C" w:rsidRDefault="00EA393C" w:rsidP="00EA393C">
      <w:pPr>
        <w:rPr>
          <w:rFonts w:ascii="Times New Roman" w:hAnsi="Times New Roman" w:cs="Times New Roman"/>
          <w:shd w:val="clear" w:color="auto" w:fill="FFFFFF"/>
        </w:rPr>
      </w:pPr>
    </w:p>
    <w:p w14:paraId="2A1E288B" w14:textId="31B27395" w:rsidR="00F66872" w:rsidRDefault="00F66872" w:rsidP="00F66872">
      <w:pPr>
        <w:rPr>
          <w:rFonts w:ascii="Times New Roman" w:hAnsi="Times New Roman" w:cs="Times New Roman"/>
        </w:rPr>
      </w:pPr>
      <w:r w:rsidRPr="00BC00AB">
        <w:rPr>
          <w:rFonts w:ascii="Times New Roman" w:hAnsi="Times New Roman" w:cs="Times New Roman"/>
          <w:color w:val="333333"/>
          <w:shd w:val="clear" w:color="auto" w:fill="FCFCFC"/>
        </w:rPr>
        <w:t>[18]</w:t>
      </w:r>
      <w:r w:rsidRPr="00BC00AB">
        <w:rPr>
          <w:rFonts w:ascii="Times New Roman" w:hAnsi="Times New Roman" w:cs="Times New Roman"/>
        </w:rPr>
        <w:t>C. Patel.: IoT privacy preservation using blockchain. (2019)</w:t>
      </w:r>
    </w:p>
    <w:p w14:paraId="2608E0BD" w14:textId="77777777" w:rsidR="00EA393C" w:rsidRPr="00BC00AB" w:rsidRDefault="00EA393C" w:rsidP="00F66872">
      <w:pPr>
        <w:rPr>
          <w:rFonts w:ascii="Times New Roman" w:hAnsi="Times New Roman" w:cs="Times New Roman"/>
          <w:color w:val="333333"/>
          <w:shd w:val="clear" w:color="auto" w:fill="FCFCFC"/>
        </w:rPr>
      </w:pPr>
    </w:p>
    <w:p w14:paraId="62061FC8" w14:textId="66D4DD1C" w:rsidR="00F66872" w:rsidRDefault="00F66872" w:rsidP="00F66872">
      <w:pPr>
        <w:rPr>
          <w:rFonts w:ascii="Times New Roman" w:hAnsi="Times New Roman" w:cs="Times New Roman"/>
        </w:rPr>
      </w:pPr>
      <w:r w:rsidRPr="00BC00AB">
        <w:rPr>
          <w:rFonts w:ascii="Times New Roman" w:hAnsi="Times New Roman" w:cs="Times New Roman"/>
        </w:rPr>
        <w:t>[19]B. K. Mohanta, D. Jena, S. Ramasubbareddy, M. Daneshmand, and A. H. Gandomi.: Addressing security and privacy issues of IoT using blockchain technology. IEEE Internet Things J. (2020).</w:t>
      </w:r>
    </w:p>
    <w:p w14:paraId="0F33571D" w14:textId="77777777" w:rsidR="00EA393C" w:rsidRPr="00BC00AB" w:rsidRDefault="00EA393C" w:rsidP="00F66872">
      <w:pPr>
        <w:rPr>
          <w:rFonts w:ascii="Times New Roman" w:hAnsi="Times New Roman" w:cs="Times New Roman"/>
        </w:rPr>
      </w:pPr>
    </w:p>
    <w:p w14:paraId="1FFE19D8" w14:textId="34A939FE" w:rsidR="00F66872" w:rsidRDefault="00F66872" w:rsidP="00F66872">
      <w:pPr>
        <w:rPr>
          <w:rFonts w:ascii="Times New Roman" w:hAnsi="Times New Roman" w:cs="Times New Roman"/>
        </w:rPr>
      </w:pPr>
      <w:r w:rsidRPr="00BC00AB">
        <w:rPr>
          <w:rFonts w:ascii="Times New Roman" w:hAnsi="Times New Roman" w:cs="Times New Roman"/>
        </w:rPr>
        <w:t>[20]Y. Rahulamathavan, R. C.-W. Phan, M. Rajarajan, S. Misra, and A. Kondoz.: Privacy-preserving blockchain based IoT ecosystem using attribute-based encryption. In: 2017 IEEE International Conference on Advanced Networks and Telecommunications Systems (ANTS), 2017, pp. 1–6: IEEE</w:t>
      </w:r>
    </w:p>
    <w:p w14:paraId="5B229FB6" w14:textId="77777777" w:rsidR="00EA393C" w:rsidRPr="00BC00AB" w:rsidRDefault="00EA393C" w:rsidP="00F66872">
      <w:pPr>
        <w:rPr>
          <w:rFonts w:ascii="Times New Roman" w:hAnsi="Times New Roman" w:cs="Times New Roman"/>
        </w:rPr>
      </w:pPr>
    </w:p>
    <w:p w14:paraId="4422B20B" w14:textId="7EC33ECE" w:rsidR="00F66872" w:rsidRPr="00EA393C" w:rsidRDefault="001B3326" w:rsidP="00EA393C">
      <w:pPr>
        <w:rPr>
          <w:rFonts w:ascii="Times New Roman" w:eastAsia="Times New Roman" w:hAnsi="Times New Roman" w:cs="Times New Roman"/>
          <w:color w:val="222222"/>
          <w:sz w:val="24"/>
          <w:szCs w:val="24"/>
        </w:rPr>
        <w:sectPr w:rsidR="00F66872" w:rsidRPr="00EA393C" w:rsidSect="0087141E">
          <w:pgSz w:w="11910" w:h="16840"/>
          <w:pgMar w:top="936" w:right="965" w:bottom="274" w:left="979" w:header="720" w:footer="720" w:gutter="0"/>
          <w:cols w:space="720"/>
        </w:sectPr>
      </w:pPr>
      <w:r>
        <w:rPr>
          <w:rFonts w:ascii="Times New Roman" w:eastAsia="Times New Roman" w:hAnsi="Times New Roman" w:cs="Times New Roman"/>
          <w:color w:val="222222"/>
          <w:sz w:val="24"/>
          <w:szCs w:val="24"/>
        </w:rPr>
        <w:t xml:space="preserve">[21] </w:t>
      </w:r>
      <w:r w:rsidRPr="001B3326">
        <w:rPr>
          <w:rFonts w:ascii="Times New Roman" w:eastAsia="Times New Roman" w:hAnsi="Times New Roman" w:cs="Times New Roman"/>
          <w:color w:val="222222"/>
          <w:sz w:val="24"/>
          <w:szCs w:val="24"/>
        </w:rPr>
        <w:t>M. N. Bhuiyan et al., "Design and Implementation of a Feasible Model for the IoT Based Ubiquitous Healthcare Monitoring System for Rural and Urban Areas," in IEEE Access, vol. 10, pp. 91984-91997, 2022, d</w:t>
      </w:r>
      <w:r w:rsidR="00930CF6">
        <w:rPr>
          <w:rFonts w:ascii="Times New Roman" w:eastAsia="Times New Roman" w:hAnsi="Times New Roman" w:cs="Times New Roman"/>
          <w:color w:val="222222"/>
          <w:sz w:val="24"/>
          <w:szCs w:val="24"/>
        </w:rPr>
        <w:t>oi: 10.1109/ACCESS.2</w:t>
      </w:r>
      <w:r w:rsidR="00F66872" w:rsidRPr="00BC00AB">
        <w:rPr>
          <w:rFonts w:ascii="Times New Roman" w:hAnsi="Times New Roman" w:cs="Times New Roman"/>
          <w:noProof/>
        </w:rPr>
        <mc:AlternateContent>
          <mc:Choice Requires="wps">
            <w:drawing>
              <wp:anchor distT="0" distB="0" distL="0" distR="0" simplePos="0" relativeHeight="251661312" behindDoc="0" locked="0" layoutInCell="1" allowOverlap="1" wp14:anchorId="6D6ED7ED" wp14:editId="505E9A34">
                <wp:simplePos x="0" y="0"/>
                <wp:positionH relativeFrom="column">
                  <wp:posOffset>1625600</wp:posOffset>
                </wp:positionH>
                <wp:positionV relativeFrom="paragraph">
                  <wp:posOffset>254000</wp:posOffset>
                </wp:positionV>
                <wp:extent cx="1270" cy="12700"/>
                <wp:effectExtent l="0" t="0" r="0" b="0"/>
                <wp:wrapTopAndBottom/>
                <wp:docPr id="235" name="Freeform 235"/>
                <wp:cNvGraphicFramePr/>
                <a:graphic xmlns:a="http://schemas.openxmlformats.org/drawingml/2006/main">
                  <a:graphicData uri="http://schemas.microsoft.com/office/word/2010/wordprocessingShape">
                    <wps:wsp>
                      <wps:cNvSpPr/>
                      <wps:spPr>
                        <a:xfrm>
                          <a:off x="3820095" y="3779365"/>
                          <a:ext cx="3051810" cy="1270"/>
                        </a:xfrm>
                        <a:custGeom>
                          <a:avLst/>
                          <a:gdLst/>
                          <a:ahLst/>
                          <a:cxnLst/>
                          <a:rect l="l" t="t" r="r" b="b"/>
                          <a:pathLst>
                            <a:path w="4806" h="120000" extrusionOk="0">
                              <a:moveTo>
                                <a:pt x="0" y="0"/>
                              </a:moveTo>
                              <a:lnTo>
                                <a:pt x="4806" y="0"/>
                              </a:lnTo>
                              <a:moveTo>
                                <a:pt x="0" y="0"/>
                              </a:moveTo>
                              <a:lnTo>
                                <a:pt x="480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A53B851" id="Freeform 235" o:spid="_x0000_s1026" style="position:absolute;margin-left:128pt;margin-top:20pt;width:.1pt;height:1pt;z-index:251661312;visibility:visible;mso-wrap-style:square;mso-wrap-distance-left:0;mso-wrap-distance-top:0;mso-wrap-distance-right:0;mso-wrap-distance-bottom:0;mso-position-horizontal:absolute;mso-position-horizontal-relative:text;mso-position-vertical:absolute;mso-position-vertical-relative:text;v-text-anchor:middle" coordsize="4806,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" path="m,l4806,m,l4806,e" filled="f">
                <v:stroke startarrowwidth="narrow" startarrowlength="short" endarrowwidth="narrow" endarrowlength="short"/>
                <v:path arrowok="t" o:extrusionok="f"/>
                <w10:wrap type="topAndBottom"/>
              </v:shape>
            </w:pict>
          </mc:Fallback>
        </mc:AlternateContent>
      </w:r>
      <w:r w:rsidR="00F66872" w:rsidRPr="00BC00AB">
        <w:rPr>
          <w:rFonts w:ascii="Times New Roman" w:hAnsi="Times New Roman" w:cs="Times New Roman"/>
          <w:noProof/>
        </w:rPr>
        <mc:AlternateContent>
          <mc:Choice Requires="wps">
            <w:drawing>
              <wp:anchor distT="0" distB="0" distL="0" distR="0" simplePos="0" relativeHeight="251662336" behindDoc="0" locked="0" layoutInCell="1" allowOverlap="1" wp14:anchorId="584EA783" wp14:editId="5C7D38A3">
                <wp:simplePos x="0" y="0"/>
                <wp:positionH relativeFrom="column">
                  <wp:posOffset>2273300</wp:posOffset>
                </wp:positionH>
                <wp:positionV relativeFrom="paragraph">
                  <wp:posOffset>203200</wp:posOffset>
                </wp:positionV>
                <wp:extent cx="1270" cy="12700"/>
                <wp:effectExtent l="0" t="0" r="0" b="0"/>
                <wp:wrapTopAndBottom/>
                <wp:docPr id="236" name="Freeform 236"/>
                <wp:cNvGraphicFramePr/>
                <a:graphic xmlns:a="http://schemas.openxmlformats.org/drawingml/2006/main">
                  <a:graphicData uri="http://schemas.microsoft.com/office/word/2010/wordprocessingShape">
                    <wps:wsp>
                      <wps:cNvSpPr/>
                      <wps:spPr>
                        <a:xfrm>
                          <a:off x="4487798" y="3779365"/>
                          <a:ext cx="1716405" cy="1270"/>
                        </a:xfrm>
                        <a:custGeom>
                          <a:avLst/>
                          <a:gdLst/>
                          <a:ahLst/>
                          <a:cxnLst/>
                          <a:rect l="l" t="t" r="r" b="b"/>
                          <a:pathLst>
                            <a:path w="2703" h="120000" extrusionOk="0">
                              <a:moveTo>
                                <a:pt x="0" y="0"/>
                              </a:moveTo>
                              <a:lnTo>
                                <a:pt x="2702" y="0"/>
                              </a:lnTo>
                            </a:path>
                          </a:pathLst>
                        </a:custGeom>
                        <a:noFill/>
                        <a:ln w="1187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E95E7AF" id="Freeform 236" o:spid="_x0000_s1026" style="position:absolute;margin-left:179pt;margin-top:16pt;width:.1pt;height:1pt;z-index:251662336;visibility:visible;mso-wrap-style:square;mso-wrap-distance-left:0;mso-wrap-distance-top:0;mso-wrap-distance-right:0;mso-wrap-distance-bottom:0;mso-position-horizontal:absolute;mso-position-horizontal-relative:text;mso-position-vertical:absolute;mso-position-vertical-relative:text;v-text-anchor:middle" coordsize="2703,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" path="m,l2702,e" filled="f" strokeweight=".32986mm">
                <v:stroke startarrowwidth="narrow" startarrowlength="short" endarrowwidth="narrow" endarrowlength="short"/>
                <v:path arrowok="t" o:extrusionok="f"/>
                <w10:wrap type="topAndBottom"/>
              </v:shape>
            </w:pict>
          </mc:Fallback>
        </mc:AlternateContent>
      </w:r>
    </w:p>
    <w:p w14:paraId="037EA19E" w14:textId="1A183442" w:rsidR="00083FC2" w:rsidRPr="00930CF6" w:rsidRDefault="00083FC2" w:rsidP="00930CF6">
      <w:pPr>
        <w:tabs>
          <w:tab w:val="left" w:pos="1224"/>
        </w:tabs>
      </w:pPr>
      <w:bookmarkStart w:id="155" w:name="_heading=h.1y810tw" w:colFirst="0" w:colLast="0"/>
      <w:bookmarkEnd w:id="155"/>
    </w:p>
    <w:sectPr w:rsidR="00083FC2" w:rsidRPr="00930CF6">
      <w:headerReference w:type="default" r:id="rId33"/>
      <w:footerReference w:type="even" r:id="rId34"/>
      <w:footerReference w:type="default" r:id="rId35"/>
      <w:pgSz w:w="11910" w:h="16840"/>
      <w:pgMar w:top="936" w:right="965" w:bottom="274" w:left="97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B562A9" w14:textId="77777777" w:rsidR="006F537D" w:rsidRDefault="006F537D">
      <w:r>
        <w:separator/>
      </w:r>
    </w:p>
  </w:endnote>
  <w:endnote w:type="continuationSeparator" w:id="0">
    <w:p w14:paraId="425D23D6" w14:textId="77777777" w:rsidR="006F537D" w:rsidRDefault="006F53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F0D05" w14:textId="77777777" w:rsidR="00A73312" w:rsidRDefault="00A73312">
    <w:pPr>
      <w:tabs>
        <w:tab w:val="center" w:pos="4513"/>
        <w:tab w:val="right" w:pos="9026"/>
      </w:tabs>
      <w:jc w:val="right"/>
      <w:rPr>
        <w:color w:val="000000"/>
      </w:rPr>
    </w:pPr>
  </w:p>
  <w:p w14:paraId="1C635F2C" w14:textId="77777777" w:rsidR="00A73312" w:rsidRDefault="00A73312">
    <w:pPr>
      <w:tabs>
        <w:tab w:val="center" w:pos="4513"/>
        <w:tab w:val="right" w:pos="9026"/>
      </w:tabs>
      <w:ind w:right="360"/>
      <w:rPr>
        <w:color w:val="000000"/>
      </w:rPr>
    </w:pPr>
  </w:p>
  <w:p w14:paraId="2B46D31B" w14:textId="77777777" w:rsidR="00A73312" w:rsidRDefault="00A73312">
    <w:pP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16ABF" w14:textId="08EE6456" w:rsidR="00A73312" w:rsidRPr="00AA6029" w:rsidRDefault="00A73312" w:rsidP="00AA6029">
    <w:pPr>
      <w:tabs>
        <w:tab w:val="center" w:pos="4513"/>
        <w:tab w:val="right" w:pos="9026"/>
      </w:tabs>
      <w:ind w:right="360"/>
      <w:jc w:val="center"/>
    </w:pPr>
    <w:r w:rsidRPr="00AA6029">
      <w:fldChar w:fldCharType="begin"/>
    </w:r>
    <w:r w:rsidRPr="00AA6029">
      <w:instrText xml:space="preserve"> PAGE  \* ROMAN  \* MERGEFORMAT </w:instrText>
    </w:r>
    <w:r w:rsidRPr="00AA6029">
      <w:fldChar w:fldCharType="separate"/>
    </w:r>
    <w:r w:rsidR="00411F07" w:rsidRPr="00411F07">
      <w:rPr>
        <w:noProof/>
        <w:sz w:val="28"/>
        <w:szCs w:val="28"/>
      </w:rPr>
      <w:t>IV</w:t>
    </w:r>
    <w:r w:rsidRPr="00AA6029">
      <w:rPr>
        <w:noProof/>
        <w:sz w:val="28"/>
        <w:szCs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2365760"/>
      <w:docPartObj>
        <w:docPartGallery w:val="Page Numbers (Bottom of Page)"/>
        <w:docPartUnique/>
      </w:docPartObj>
    </w:sdtPr>
    <w:sdtEndPr>
      <w:rPr>
        <w:noProof/>
      </w:rPr>
    </w:sdtEndPr>
    <w:sdtContent>
      <w:p w14:paraId="3E1A34E1" w14:textId="181D049C" w:rsidR="00A73312" w:rsidRDefault="00A73312">
        <w:pPr>
          <w:pStyle w:val="Footer"/>
          <w:jc w:val="center"/>
        </w:pPr>
        <w:r>
          <w:fldChar w:fldCharType="begin"/>
        </w:r>
        <w:r>
          <w:instrText xml:space="preserve"> PAGE   \* MERGEFORMAT </w:instrText>
        </w:r>
        <w:r>
          <w:fldChar w:fldCharType="separate"/>
        </w:r>
        <w:r w:rsidR="00411F07">
          <w:rPr>
            <w:noProof/>
          </w:rPr>
          <w:t>20</w:t>
        </w:r>
        <w:r>
          <w:rPr>
            <w:noProof/>
          </w:rPr>
          <w:fldChar w:fldCharType="end"/>
        </w:r>
      </w:p>
    </w:sdtContent>
  </w:sdt>
  <w:p w14:paraId="6BBEC822" w14:textId="5D631B46" w:rsidR="00A73312" w:rsidRPr="00AA6029" w:rsidRDefault="00A73312" w:rsidP="00AA6029">
    <w:pPr>
      <w:tabs>
        <w:tab w:val="center" w:pos="4513"/>
        <w:tab w:val="right" w:pos="9026"/>
      </w:tabs>
      <w:ind w:right="360"/>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CFDB6" w14:textId="77777777" w:rsidR="00A73312" w:rsidRDefault="00A73312">
    <w:pPr>
      <w:tabs>
        <w:tab w:val="center" w:pos="4513"/>
        <w:tab w:val="right" w:pos="9026"/>
      </w:tabs>
      <w:jc w:val="right"/>
      <w:rPr>
        <w:color w:val="000000"/>
      </w:rPr>
    </w:pPr>
  </w:p>
  <w:p w14:paraId="20DDFD45" w14:textId="77777777" w:rsidR="00A73312" w:rsidRDefault="00A73312">
    <w:pPr>
      <w:tabs>
        <w:tab w:val="center" w:pos="4513"/>
        <w:tab w:val="right" w:pos="9026"/>
      </w:tabs>
      <w:ind w:right="360"/>
      <w:rPr>
        <w:color w:val="000000"/>
      </w:rPr>
    </w:pPr>
  </w:p>
  <w:p w14:paraId="7F4A04D9" w14:textId="77777777" w:rsidR="00A73312" w:rsidRDefault="00A73312">
    <w:pPr>
      <w:spacing w:line="276" w:lineRule="auto"/>
      <w:rPr>
        <w:color w:val="000000"/>
      </w:rPr>
    </w:pPr>
    <w:r>
      <w:rPr>
        <w:color w:val="000000"/>
      </w:rPr>
      <w:fldChar w:fldCharType="begin"/>
    </w:r>
    <w:r>
      <w:rPr>
        <w:color w:val="000000"/>
      </w:rPr>
      <w:instrText>PAGE</w:instrText>
    </w:r>
    <w:r>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3D406" w14:textId="368B3963" w:rsidR="00A73312" w:rsidRPr="00AA6029" w:rsidRDefault="00A73312" w:rsidP="000F7FCD">
    <w:pPr>
      <w:tabs>
        <w:tab w:val="center" w:pos="4513"/>
        <w:tab w:val="right" w:pos="9026"/>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7DFD2C" w14:textId="77777777" w:rsidR="006F537D" w:rsidRDefault="006F537D">
      <w:r>
        <w:separator/>
      </w:r>
    </w:p>
  </w:footnote>
  <w:footnote w:type="continuationSeparator" w:id="0">
    <w:p w14:paraId="7718B26A" w14:textId="77777777" w:rsidR="006F537D" w:rsidRDefault="006F53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29C35" w14:textId="77777777" w:rsidR="00A73312" w:rsidRPr="008B4003" w:rsidRDefault="00A73312" w:rsidP="008B4003">
    <w:pPr>
      <w:tabs>
        <w:tab w:val="center" w:pos="4680"/>
        <w:tab w:val="left" w:pos="5906"/>
        <w:tab w:val="right" w:pos="9360"/>
      </w:tabs>
      <w:jc w:val="right"/>
      <w:rPr>
        <w:rFonts w:ascii="Times New Roman" w:eastAsia="Times New Roman" w:hAnsi="Times New Roman" w:cs="Times New Roman"/>
        <w:bCs/>
        <w:color w:val="0E101A"/>
        <w:sz w:val="20"/>
        <w:szCs w:val="20"/>
        <w14:textOutline w14:w="9525" w14:cap="rnd" w14:cmpd="sng" w14:algn="ctr">
          <w14:solidFill>
            <w14:schemeClr w14:val="tx1">
              <w14:lumMod w14:val="50000"/>
              <w14:lumOff w14:val="50000"/>
            </w14:schemeClr>
          </w14:solidFill>
          <w14:prstDash w14:val="solid"/>
          <w14:bevel/>
        </w14:textOutlin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78239" w14:textId="10EFB24A" w:rsidR="00A73312" w:rsidRPr="008B4003" w:rsidRDefault="00A73312" w:rsidP="00F66872">
    <w:pPr>
      <w:tabs>
        <w:tab w:val="center" w:pos="4680"/>
        <w:tab w:val="left" w:pos="5906"/>
        <w:tab w:val="right" w:pos="9360"/>
      </w:tabs>
      <w:rPr>
        <w:rFonts w:ascii="Times New Roman" w:eastAsia="Times New Roman" w:hAnsi="Times New Roman" w:cs="Times New Roman"/>
        <w:bCs/>
        <w:color w:val="0E101A"/>
        <w:sz w:val="20"/>
        <w:szCs w:val="20"/>
        <w14:textOutline w14:w="9525" w14:cap="rnd" w14:cmpd="sng" w14:algn="ctr">
          <w14:solidFill>
            <w14:schemeClr w14:val="tx1">
              <w14:lumMod w14:val="50000"/>
              <w14:lumOff w14:val="50000"/>
            </w14:schemeClr>
          </w14:solidFill>
          <w14:prstDash w14:val="solid"/>
          <w14:bevel/>
        </w14:textOutline>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F092B84"/>
    <w:multiLevelType w:val="multilevel"/>
    <w:tmpl w:val="CF092B84"/>
    <w:lvl w:ilvl="0">
      <w:start w:val="1"/>
      <w:numFmt w:val="decimal"/>
      <w:lvlText w:val="%1."/>
      <w:lvlJc w:val="left"/>
      <w:pPr>
        <w:ind w:left="1145" w:hanging="425"/>
      </w:pPr>
    </w:lvl>
    <w:lvl w:ilvl="1">
      <w:start w:val="1"/>
      <w:numFmt w:val="bullet"/>
      <w:lvlText w:val=""/>
      <w:lvlJc w:val="left"/>
      <w:pPr>
        <w:ind w:left="300" w:firstLine="0"/>
      </w:pPr>
    </w:lvl>
    <w:lvl w:ilvl="2">
      <w:start w:val="1"/>
      <w:numFmt w:val="bullet"/>
      <w:lvlText w:val=""/>
      <w:lvlJc w:val="left"/>
      <w:pPr>
        <w:ind w:left="300" w:firstLine="0"/>
      </w:pPr>
    </w:lvl>
    <w:lvl w:ilvl="3">
      <w:start w:val="1"/>
      <w:numFmt w:val="bullet"/>
      <w:lvlText w:val=""/>
      <w:lvlJc w:val="left"/>
      <w:pPr>
        <w:ind w:left="300" w:firstLine="0"/>
      </w:pPr>
    </w:lvl>
    <w:lvl w:ilvl="4">
      <w:start w:val="1"/>
      <w:numFmt w:val="bullet"/>
      <w:lvlText w:val=""/>
      <w:lvlJc w:val="left"/>
      <w:pPr>
        <w:ind w:left="300" w:firstLine="0"/>
      </w:pPr>
    </w:lvl>
    <w:lvl w:ilvl="5">
      <w:start w:val="1"/>
      <w:numFmt w:val="bullet"/>
      <w:lvlText w:val=""/>
      <w:lvlJc w:val="left"/>
      <w:pPr>
        <w:ind w:left="300" w:firstLine="0"/>
      </w:pPr>
    </w:lvl>
    <w:lvl w:ilvl="6">
      <w:start w:val="1"/>
      <w:numFmt w:val="bullet"/>
      <w:lvlText w:val=""/>
      <w:lvlJc w:val="left"/>
      <w:pPr>
        <w:ind w:left="300" w:firstLine="0"/>
      </w:pPr>
    </w:lvl>
    <w:lvl w:ilvl="7">
      <w:start w:val="1"/>
      <w:numFmt w:val="bullet"/>
      <w:lvlText w:val=""/>
      <w:lvlJc w:val="left"/>
      <w:pPr>
        <w:ind w:left="300" w:firstLine="0"/>
      </w:pPr>
    </w:lvl>
    <w:lvl w:ilvl="8">
      <w:start w:val="1"/>
      <w:numFmt w:val="bullet"/>
      <w:lvlText w:val=""/>
      <w:lvlJc w:val="left"/>
      <w:pPr>
        <w:ind w:left="300" w:firstLine="0"/>
      </w:pPr>
    </w:lvl>
  </w:abstractNum>
  <w:abstractNum w:abstractNumId="1" w15:restartNumberingAfterBreak="0">
    <w:nsid w:val="0053208E"/>
    <w:multiLevelType w:val="multilevel"/>
    <w:tmpl w:val="0053208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244C3123"/>
    <w:multiLevelType w:val="hybridMultilevel"/>
    <w:tmpl w:val="B3F89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10085"/>
    <w:multiLevelType w:val="hybridMultilevel"/>
    <w:tmpl w:val="280CD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442D9B"/>
    <w:multiLevelType w:val="multilevel"/>
    <w:tmpl w:val="B7502FF0"/>
    <w:lvl w:ilvl="0">
      <w:start w:val="1"/>
      <w:numFmt w:val="decimal"/>
      <w:lvlText w:val="%1"/>
      <w:lvlJc w:val="left"/>
      <w:pPr>
        <w:ind w:left="420" w:hanging="420"/>
      </w:pPr>
      <w:rPr>
        <w:rFonts w:eastAsia="Times New Roman" w:hint="default"/>
        <w:color w:val="000000"/>
      </w:rPr>
    </w:lvl>
    <w:lvl w:ilvl="1">
      <w:start w:val="4"/>
      <w:numFmt w:val="decimal"/>
      <w:lvlText w:val="%1.%2"/>
      <w:lvlJc w:val="left"/>
      <w:pPr>
        <w:ind w:left="420" w:hanging="420"/>
      </w:pPr>
      <w:rPr>
        <w:rFonts w:eastAsia="Times New Roman" w:hint="default"/>
        <w:color w:val="000000"/>
      </w:rPr>
    </w:lvl>
    <w:lvl w:ilvl="2">
      <w:start w:val="1"/>
      <w:numFmt w:val="decimal"/>
      <w:lvlText w:val="%1.%2.%3"/>
      <w:lvlJc w:val="left"/>
      <w:pPr>
        <w:ind w:left="720" w:hanging="720"/>
      </w:pPr>
      <w:rPr>
        <w:rFonts w:eastAsia="Times New Roman" w:hint="default"/>
        <w:color w:val="000000"/>
      </w:rPr>
    </w:lvl>
    <w:lvl w:ilvl="3">
      <w:start w:val="1"/>
      <w:numFmt w:val="decimal"/>
      <w:lvlText w:val="%1.%2.%3.%4"/>
      <w:lvlJc w:val="left"/>
      <w:pPr>
        <w:ind w:left="720" w:hanging="720"/>
      </w:pPr>
      <w:rPr>
        <w:rFonts w:eastAsia="Times New Roman" w:hint="default"/>
        <w:color w:val="000000"/>
      </w:rPr>
    </w:lvl>
    <w:lvl w:ilvl="4">
      <w:start w:val="1"/>
      <w:numFmt w:val="decimal"/>
      <w:lvlText w:val="%1.%2.%3.%4.%5"/>
      <w:lvlJc w:val="left"/>
      <w:pPr>
        <w:ind w:left="1080" w:hanging="1080"/>
      </w:pPr>
      <w:rPr>
        <w:rFonts w:eastAsia="Times New Roman" w:hint="default"/>
        <w:color w:val="000000"/>
      </w:rPr>
    </w:lvl>
    <w:lvl w:ilvl="5">
      <w:start w:val="1"/>
      <w:numFmt w:val="decimal"/>
      <w:lvlText w:val="%1.%2.%3.%4.%5.%6"/>
      <w:lvlJc w:val="left"/>
      <w:pPr>
        <w:ind w:left="1080" w:hanging="1080"/>
      </w:pPr>
      <w:rPr>
        <w:rFonts w:eastAsia="Times New Roman" w:hint="default"/>
        <w:color w:val="000000"/>
      </w:rPr>
    </w:lvl>
    <w:lvl w:ilvl="6">
      <w:start w:val="1"/>
      <w:numFmt w:val="decimal"/>
      <w:lvlText w:val="%1.%2.%3.%4.%5.%6.%7"/>
      <w:lvlJc w:val="left"/>
      <w:pPr>
        <w:ind w:left="1440" w:hanging="1440"/>
      </w:pPr>
      <w:rPr>
        <w:rFonts w:eastAsia="Times New Roman" w:hint="default"/>
        <w:color w:val="000000"/>
      </w:rPr>
    </w:lvl>
    <w:lvl w:ilvl="7">
      <w:start w:val="1"/>
      <w:numFmt w:val="decimal"/>
      <w:lvlText w:val="%1.%2.%3.%4.%5.%6.%7.%8"/>
      <w:lvlJc w:val="left"/>
      <w:pPr>
        <w:ind w:left="1440" w:hanging="1440"/>
      </w:pPr>
      <w:rPr>
        <w:rFonts w:eastAsia="Times New Roman" w:hint="default"/>
        <w:color w:val="000000"/>
      </w:rPr>
    </w:lvl>
    <w:lvl w:ilvl="8">
      <w:start w:val="1"/>
      <w:numFmt w:val="decimal"/>
      <w:lvlText w:val="%1.%2.%3.%4.%5.%6.%7.%8.%9"/>
      <w:lvlJc w:val="left"/>
      <w:pPr>
        <w:ind w:left="1800" w:hanging="1800"/>
      </w:pPr>
      <w:rPr>
        <w:rFonts w:eastAsia="Times New Roman" w:hint="default"/>
        <w:color w:val="000000"/>
      </w:rPr>
    </w:lvl>
  </w:abstractNum>
  <w:abstractNum w:abstractNumId="5" w15:restartNumberingAfterBreak="0">
    <w:nsid w:val="2DDD274A"/>
    <w:multiLevelType w:val="multilevel"/>
    <w:tmpl w:val="DB644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D45DFA"/>
    <w:multiLevelType w:val="hybridMultilevel"/>
    <w:tmpl w:val="3656F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7F0B44"/>
    <w:multiLevelType w:val="hybridMultilevel"/>
    <w:tmpl w:val="BD40D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D72DD5"/>
    <w:multiLevelType w:val="hybridMultilevel"/>
    <w:tmpl w:val="2662C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D52A82"/>
    <w:multiLevelType w:val="multilevel"/>
    <w:tmpl w:val="EA52C9FC"/>
    <w:lvl w:ilvl="0">
      <w:start w:val="1"/>
      <w:numFmt w:val="decimal"/>
      <w:lvlText w:val="%1"/>
      <w:lvlJc w:val="left"/>
      <w:pPr>
        <w:ind w:left="420" w:hanging="420"/>
      </w:pPr>
      <w:rPr>
        <w:rFonts w:eastAsia="Times New Roman" w:hint="default"/>
        <w:color w:val="000000"/>
      </w:rPr>
    </w:lvl>
    <w:lvl w:ilvl="1">
      <w:start w:val="4"/>
      <w:numFmt w:val="decimal"/>
      <w:lvlText w:val="%1.%2"/>
      <w:lvlJc w:val="left"/>
      <w:pPr>
        <w:ind w:left="1140" w:hanging="720"/>
      </w:pPr>
      <w:rPr>
        <w:rFonts w:eastAsia="Times New Roman" w:hint="default"/>
        <w:color w:val="000000"/>
      </w:rPr>
    </w:lvl>
    <w:lvl w:ilvl="2">
      <w:start w:val="1"/>
      <w:numFmt w:val="decimal"/>
      <w:lvlText w:val="%1.%2.%3"/>
      <w:lvlJc w:val="left"/>
      <w:pPr>
        <w:ind w:left="1560" w:hanging="720"/>
      </w:pPr>
      <w:rPr>
        <w:rFonts w:eastAsia="Times New Roman" w:hint="default"/>
        <w:color w:val="000000"/>
      </w:rPr>
    </w:lvl>
    <w:lvl w:ilvl="3">
      <w:start w:val="1"/>
      <w:numFmt w:val="decimal"/>
      <w:lvlText w:val="%1.%2.%3.%4"/>
      <w:lvlJc w:val="left"/>
      <w:pPr>
        <w:ind w:left="2340" w:hanging="1080"/>
      </w:pPr>
      <w:rPr>
        <w:rFonts w:eastAsia="Times New Roman" w:hint="default"/>
        <w:color w:val="000000"/>
      </w:rPr>
    </w:lvl>
    <w:lvl w:ilvl="4">
      <w:start w:val="1"/>
      <w:numFmt w:val="decimal"/>
      <w:lvlText w:val="%1.%2.%3.%4.%5"/>
      <w:lvlJc w:val="left"/>
      <w:pPr>
        <w:ind w:left="3120" w:hanging="1440"/>
      </w:pPr>
      <w:rPr>
        <w:rFonts w:eastAsia="Times New Roman" w:hint="default"/>
        <w:color w:val="000000"/>
      </w:rPr>
    </w:lvl>
    <w:lvl w:ilvl="5">
      <w:start w:val="1"/>
      <w:numFmt w:val="decimal"/>
      <w:lvlText w:val="%1.%2.%3.%4.%5.%6"/>
      <w:lvlJc w:val="left"/>
      <w:pPr>
        <w:ind w:left="3900" w:hanging="1800"/>
      </w:pPr>
      <w:rPr>
        <w:rFonts w:eastAsia="Times New Roman" w:hint="default"/>
        <w:color w:val="000000"/>
      </w:rPr>
    </w:lvl>
    <w:lvl w:ilvl="6">
      <w:start w:val="1"/>
      <w:numFmt w:val="decimal"/>
      <w:lvlText w:val="%1.%2.%3.%4.%5.%6.%7"/>
      <w:lvlJc w:val="left"/>
      <w:pPr>
        <w:ind w:left="4320" w:hanging="1800"/>
      </w:pPr>
      <w:rPr>
        <w:rFonts w:eastAsia="Times New Roman" w:hint="default"/>
        <w:color w:val="000000"/>
      </w:rPr>
    </w:lvl>
    <w:lvl w:ilvl="7">
      <w:start w:val="1"/>
      <w:numFmt w:val="decimal"/>
      <w:lvlText w:val="%1.%2.%3.%4.%5.%6.%7.%8"/>
      <w:lvlJc w:val="left"/>
      <w:pPr>
        <w:ind w:left="5100" w:hanging="2160"/>
      </w:pPr>
      <w:rPr>
        <w:rFonts w:eastAsia="Times New Roman" w:hint="default"/>
        <w:color w:val="000000"/>
      </w:rPr>
    </w:lvl>
    <w:lvl w:ilvl="8">
      <w:start w:val="1"/>
      <w:numFmt w:val="decimal"/>
      <w:lvlText w:val="%1.%2.%3.%4.%5.%6.%7.%8.%9"/>
      <w:lvlJc w:val="left"/>
      <w:pPr>
        <w:ind w:left="5880" w:hanging="2520"/>
      </w:pPr>
      <w:rPr>
        <w:rFonts w:eastAsia="Times New Roman" w:hint="default"/>
        <w:color w:val="000000"/>
      </w:rPr>
    </w:lvl>
  </w:abstractNum>
  <w:abstractNum w:abstractNumId="10" w15:restartNumberingAfterBreak="0">
    <w:nsid w:val="59ADCABA"/>
    <w:multiLevelType w:val="multilevel"/>
    <w:tmpl w:val="59ADCABA"/>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11" w15:restartNumberingAfterBreak="0">
    <w:nsid w:val="5AED7CC1"/>
    <w:multiLevelType w:val="hybridMultilevel"/>
    <w:tmpl w:val="7FDC7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FA1492"/>
    <w:multiLevelType w:val="multilevel"/>
    <w:tmpl w:val="B53AF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2B5DFF"/>
    <w:multiLevelType w:val="hybridMultilevel"/>
    <w:tmpl w:val="AEBE6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E97080"/>
    <w:multiLevelType w:val="hybridMultilevel"/>
    <w:tmpl w:val="5C02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521EF3"/>
    <w:multiLevelType w:val="multilevel"/>
    <w:tmpl w:val="31DA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1C2FEE"/>
    <w:multiLevelType w:val="hybridMultilevel"/>
    <w:tmpl w:val="E696A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0"/>
  </w:num>
  <w:num w:numId="4">
    <w:abstractNumId w:val="5"/>
  </w:num>
  <w:num w:numId="5">
    <w:abstractNumId w:val="15"/>
  </w:num>
  <w:num w:numId="6">
    <w:abstractNumId w:val="7"/>
  </w:num>
  <w:num w:numId="7">
    <w:abstractNumId w:val="8"/>
  </w:num>
  <w:num w:numId="8">
    <w:abstractNumId w:val="13"/>
  </w:num>
  <w:num w:numId="9">
    <w:abstractNumId w:val="16"/>
  </w:num>
  <w:num w:numId="10">
    <w:abstractNumId w:val="14"/>
  </w:num>
  <w:num w:numId="11">
    <w:abstractNumId w:val="12"/>
  </w:num>
  <w:num w:numId="12">
    <w:abstractNumId w:val="3"/>
  </w:num>
  <w:num w:numId="13">
    <w:abstractNumId w:val="2"/>
  </w:num>
  <w:num w:numId="14">
    <w:abstractNumId w:val="6"/>
  </w:num>
  <w:num w:numId="15">
    <w:abstractNumId w:val="11"/>
  </w:num>
  <w:num w:numId="16">
    <w:abstractNumId w:val="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FC2"/>
    <w:rsid w:val="00003494"/>
    <w:rsid w:val="000138DF"/>
    <w:rsid w:val="00041BBB"/>
    <w:rsid w:val="000611BD"/>
    <w:rsid w:val="00066EE5"/>
    <w:rsid w:val="00083FC2"/>
    <w:rsid w:val="000947FB"/>
    <w:rsid w:val="000B688A"/>
    <w:rsid w:val="000C5657"/>
    <w:rsid w:val="000D37F6"/>
    <w:rsid w:val="000D6434"/>
    <w:rsid w:val="000E4580"/>
    <w:rsid w:val="000F7EC8"/>
    <w:rsid w:val="000F7FCD"/>
    <w:rsid w:val="001177C4"/>
    <w:rsid w:val="00142514"/>
    <w:rsid w:val="00143F79"/>
    <w:rsid w:val="00151629"/>
    <w:rsid w:val="00153EC5"/>
    <w:rsid w:val="00156BB6"/>
    <w:rsid w:val="00157127"/>
    <w:rsid w:val="00177159"/>
    <w:rsid w:val="001779C8"/>
    <w:rsid w:val="0019098A"/>
    <w:rsid w:val="001A5816"/>
    <w:rsid w:val="001B3326"/>
    <w:rsid w:val="001B6795"/>
    <w:rsid w:val="001C0685"/>
    <w:rsid w:val="001C38F3"/>
    <w:rsid w:val="001D5A39"/>
    <w:rsid w:val="001E16AA"/>
    <w:rsid w:val="001E29C1"/>
    <w:rsid w:val="001F2FD9"/>
    <w:rsid w:val="001F3E8B"/>
    <w:rsid w:val="00212DBD"/>
    <w:rsid w:val="002177BC"/>
    <w:rsid w:val="002213B4"/>
    <w:rsid w:val="00231B97"/>
    <w:rsid w:val="002339E1"/>
    <w:rsid w:val="00240365"/>
    <w:rsid w:val="00242B1A"/>
    <w:rsid w:val="0027215F"/>
    <w:rsid w:val="002849D2"/>
    <w:rsid w:val="00291E07"/>
    <w:rsid w:val="002A252D"/>
    <w:rsid w:val="002A51FD"/>
    <w:rsid w:val="002B3F8B"/>
    <w:rsid w:val="002D1C1F"/>
    <w:rsid w:val="002D74D5"/>
    <w:rsid w:val="002D7B62"/>
    <w:rsid w:val="002E50B1"/>
    <w:rsid w:val="00302A05"/>
    <w:rsid w:val="00314AD8"/>
    <w:rsid w:val="003174D0"/>
    <w:rsid w:val="00323AA3"/>
    <w:rsid w:val="003473BA"/>
    <w:rsid w:val="00347C64"/>
    <w:rsid w:val="00350731"/>
    <w:rsid w:val="00364A80"/>
    <w:rsid w:val="003664C0"/>
    <w:rsid w:val="0037226E"/>
    <w:rsid w:val="00373F53"/>
    <w:rsid w:val="00374C08"/>
    <w:rsid w:val="00382B6C"/>
    <w:rsid w:val="003920A0"/>
    <w:rsid w:val="00392793"/>
    <w:rsid w:val="00394EE2"/>
    <w:rsid w:val="003A3541"/>
    <w:rsid w:val="003A58D6"/>
    <w:rsid w:val="003B195F"/>
    <w:rsid w:val="003B608D"/>
    <w:rsid w:val="003C1388"/>
    <w:rsid w:val="003C60D9"/>
    <w:rsid w:val="003C6D57"/>
    <w:rsid w:val="003C7FF8"/>
    <w:rsid w:val="003D1CD2"/>
    <w:rsid w:val="003F52B3"/>
    <w:rsid w:val="00406D4D"/>
    <w:rsid w:val="00411F07"/>
    <w:rsid w:val="00436705"/>
    <w:rsid w:val="0043735D"/>
    <w:rsid w:val="00445CEB"/>
    <w:rsid w:val="004463E1"/>
    <w:rsid w:val="00454A8A"/>
    <w:rsid w:val="0045798F"/>
    <w:rsid w:val="0046694E"/>
    <w:rsid w:val="00470ACF"/>
    <w:rsid w:val="00480C44"/>
    <w:rsid w:val="00493D5B"/>
    <w:rsid w:val="004A192C"/>
    <w:rsid w:val="004B13C3"/>
    <w:rsid w:val="004C2A11"/>
    <w:rsid w:val="004D0D36"/>
    <w:rsid w:val="004D5DC3"/>
    <w:rsid w:val="004E3248"/>
    <w:rsid w:val="004F4F32"/>
    <w:rsid w:val="00500D64"/>
    <w:rsid w:val="00502687"/>
    <w:rsid w:val="005101C5"/>
    <w:rsid w:val="0051061B"/>
    <w:rsid w:val="0051506E"/>
    <w:rsid w:val="005235F9"/>
    <w:rsid w:val="00525163"/>
    <w:rsid w:val="00541C78"/>
    <w:rsid w:val="00542088"/>
    <w:rsid w:val="0054730F"/>
    <w:rsid w:val="00551123"/>
    <w:rsid w:val="00552305"/>
    <w:rsid w:val="00565B45"/>
    <w:rsid w:val="005864A6"/>
    <w:rsid w:val="00590C1D"/>
    <w:rsid w:val="00593984"/>
    <w:rsid w:val="005B71BC"/>
    <w:rsid w:val="005D1671"/>
    <w:rsid w:val="005F56E1"/>
    <w:rsid w:val="00610859"/>
    <w:rsid w:val="00615F22"/>
    <w:rsid w:val="006179F4"/>
    <w:rsid w:val="006207F5"/>
    <w:rsid w:val="00620A39"/>
    <w:rsid w:val="00622841"/>
    <w:rsid w:val="00623C8B"/>
    <w:rsid w:val="00623D24"/>
    <w:rsid w:val="006278B5"/>
    <w:rsid w:val="00633DD2"/>
    <w:rsid w:val="0064660E"/>
    <w:rsid w:val="006637B7"/>
    <w:rsid w:val="00665B4A"/>
    <w:rsid w:val="006A25AB"/>
    <w:rsid w:val="006B370E"/>
    <w:rsid w:val="006B69AE"/>
    <w:rsid w:val="006B6B23"/>
    <w:rsid w:val="006C203B"/>
    <w:rsid w:val="006D46CB"/>
    <w:rsid w:val="006E3621"/>
    <w:rsid w:val="006E4654"/>
    <w:rsid w:val="006F29FC"/>
    <w:rsid w:val="006F537D"/>
    <w:rsid w:val="00724CE1"/>
    <w:rsid w:val="007253DE"/>
    <w:rsid w:val="007259A8"/>
    <w:rsid w:val="007267D8"/>
    <w:rsid w:val="007316D7"/>
    <w:rsid w:val="00745FDA"/>
    <w:rsid w:val="0076162F"/>
    <w:rsid w:val="00785750"/>
    <w:rsid w:val="007928B0"/>
    <w:rsid w:val="007938F6"/>
    <w:rsid w:val="0079626E"/>
    <w:rsid w:val="0079655A"/>
    <w:rsid w:val="007C2974"/>
    <w:rsid w:val="007E3257"/>
    <w:rsid w:val="00801188"/>
    <w:rsid w:val="00832351"/>
    <w:rsid w:val="00837CE9"/>
    <w:rsid w:val="008474DB"/>
    <w:rsid w:val="00853F2C"/>
    <w:rsid w:val="0087141E"/>
    <w:rsid w:val="00884929"/>
    <w:rsid w:val="00893270"/>
    <w:rsid w:val="008A6C52"/>
    <w:rsid w:val="008A7086"/>
    <w:rsid w:val="008B4003"/>
    <w:rsid w:val="008F760A"/>
    <w:rsid w:val="009032A7"/>
    <w:rsid w:val="0090550A"/>
    <w:rsid w:val="0091549F"/>
    <w:rsid w:val="0092051F"/>
    <w:rsid w:val="00922D9A"/>
    <w:rsid w:val="0092645D"/>
    <w:rsid w:val="009268A0"/>
    <w:rsid w:val="0093007A"/>
    <w:rsid w:val="00930CF6"/>
    <w:rsid w:val="009324BA"/>
    <w:rsid w:val="00937A79"/>
    <w:rsid w:val="009500A1"/>
    <w:rsid w:val="00955E53"/>
    <w:rsid w:val="00973F4B"/>
    <w:rsid w:val="00976E75"/>
    <w:rsid w:val="00984DE3"/>
    <w:rsid w:val="00992EBE"/>
    <w:rsid w:val="00994A34"/>
    <w:rsid w:val="009A37B4"/>
    <w:rsid w:val="009B51E8"/>
    <w:rsid w:val="009D45AD"/>
    <w:rsid w:val="00A262BB"/>
    <w:rsid w:val="00A43665"/>
    <w:rsid w:val="00A47D64"/>
    <w:rsid w:val="00A50192"/>
    <w:rsid w:val="00A514B5"/>
    <w:rsid w:val="00A52655"/>
    <w:rsid w:val="00A530C8"/>
    <w:rsid w:val="00A72ACC"/>
    <w:rsid w:val="00A73312"/>
    <w:rsid w:val="00A823AF"/>
    <w:rsid w:val="00A85D69"/>
    <w:rsid w:val="00A861AC"/>
    <w:rsid w:val="00A87226"/>
    <w:rsid w:val="00A96740"/>
    <w:rsid w:val="00AA6029"/>
    <w:rsid w:val="00AA7C53"/>
    <w:rsid w:val="00AD28C5"/>
    <w:rsid w:val="00AD4101"/>
    <w:rsid w:val="00AF6EF2"/>
    <w:rsid w:val="00B16AF0"/>
    <w:rsid w:val="00B249BB"/>
    <w:rsid w:val="00B36627"/>
    <w:rsid w:val="00B41042"/>
    <w:rsid w:val="00B4370C"/>
    <w:rsid w:val="00B72712"/>
    <w:rsid w:val="00B761F1"/>
    <w:rsid w:val="00B97975"/>
    <w:rsid w:val="00BA632C"/>
    <w:rsid w:val="00BA655D"/>
    <w:rsid w:val="00BA75DE"/>
    <w:rsid w:val="00BB7984"/>
    <w:rsid w:val="00BC0163"/>
    <w:rsid w:val="00BC1235"/>
    <w:rsid w:val="00BC3B39"/>
    <w:rsid w:val="00BC6D23"/>
    <w:rsid w:val="00BD2346"/>
    <w:rsid w:val="00BF54F1"/>
    <w:rsid w:val="00C01C54"/>
    <w:rsid w:val="00C1552C"/>
    <w:rsid w:val="00C31785"/>
    <w:rsid w:val="00C34E3F"/>
    <w:rsid w:val="00C46B62"/>
    <w:rsid w:val="00C61C4E"/>
    <w:rsid w:val="00C65284"/>
    <w:rsid w:val="00C97CBE"/>
    <w:rsid w:val="00CA3C33"/>
    <w:rsid w:val="00CD3A77"/>
    <w:rsid w:val="00CE1585"/>
    <w:rsid w:val="00CE19B3"/>
    <w:rsid w:val="00CE2279"/>
    <w:rsid w:val="00CE65B1"/>
    <w:rsid w:val="00CF3A5B"/>
    <w:rsid w:val="00CF514E"/>
    <w:rsid w:val="00CF5312"/>
    <w:rsid w:val="00D02B63"/>
    <w:rsid w:val="00D03A79"/>
    <w:rsid w:val="00D22D06"/>
    <w:rsid w:val="00D25C58"/>
    <w:rsid w:val="00D408F3"/>
    <w:rsid w:val="00D45D22"/>
    <w:rsid w:val="00D56390"/>
    <w:rsid w:val="00D65219"/>
    <w:rsid w:val="00D77FC4"/>
    <w:rsid w:val="00D83D31"/>
    <w:rsid w:val="00D97861"/>
    <w:rsid w:val="00DB7BEB"/>
    <w:rsid w:val="00DE2D3D"/>
    <w:rsid w:val="00E1530C"/>
    <w:rsid w:val="00E16ACC"/>
    <w:rsid w:val="00E45504"/>
    <w:rsid w:val="00E63053"/>
    <w:rsid w:val="00E64D54"/>
    <w:rsid w:val="00E70BA2"/>
    <w:rsid w:val="00E9428D"/>
    <w:rsid w:val="00EA393C"/>
    <w:rsid w:val="00EB4D20"/>
    <w:rsid w:val="00EC7DAA"/>
    <w:rsid w:val="00ED38B3"/>
    <w:rsid w:val="00ED5945"/>
    <w:rsid w:val="00ED7C6E"/>
    <w:rsid w:val="00EE1B08"/>
    <w:rsid w:val="00F023E3"/>
    <w:rsid w:val="00F167B3"/>
    <w:rsid w:val="00F35787"/>
    <w:rsid w:val="00F401C3"/>
    <w:rsid w:val="00F66872"/>
    <w:rsid w:val="00F67393"/>
    <w:rsid w:val="00F7732D"/>
    <w:rsid w:val="00F809FF"/>
    <w:rsid w:val="00F96029"/>
    <w:rsid w:val="00F97FA1"/>
    <w:rsid w:val="00FA437D"/>
    <w:rsid w:val="00FB30A5"/>
    <w:rsid w:val="00FB4A8A"/>
    <w:rsid w:val="00FE15DD"/>
    <w:rsid w:val="00FE3E4A"/>
    <w:rsid w:val="00FF3581"/>
    <w:rsid w:val="0E37307D"/>
    <w:rsid w:val="1D3C5874"/>
    <w:rsid w:val="21594194"/>
    <w:rsid w:val="25B30A12"/>
    <w:rsid w:val="59BF221D"/>
    <w:rsid w:val="5E0771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96234"/>
  <w15:docId w15:val="{DD471B5F-8D75-4EF4-986F-5381DADEF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header" w:uiPriority="99" w:unhideWhenUsed="1"/>
    <w:lsdException w:name="footer" w:uiPriority="99" w:unhideWhenUsed="1"/>
    <w:lsdException w:name="caption" w:uiPriority="35" w:unhideWhenUsed="1" w:qFormat="1"/>
    <w:lsdException w:name="table of figures" w:uiPriority="99" w:unhideWhenUsed="1"/>
    <w:lsdException w:name="page number" w:semiHidden="1" w:uiPriority="99" w:unhideWhenUsed="1"/>
    <w:lsdException w:name="Title" w:uiPriority="10" w:qFormat="1"/>
    <w:lsdException w:name="Default Paragraph Font" w:semiHidden="1" w:uiPriority="1" w:unhideWhenUsed="1"/>
    <w:lsdException w:name="Body Text" w:uiPriority="1" w:qFormat="1"/>
    <w:lsdException w:name="Subtitle" w:uiPriority="11" w:qFormat="1"/>
    <w:lsdException w:name="Hyperlink" w:uiPriority="99" w:unhideWhenUsed="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5787"/>
    <w:pPr>
      <w:widowControl w:val="0"/>
    </w:pPr>
    <w:rPr>
      <w:sz w:val="22"/>
      <w:szCs w:val="22"/>
    </w:rPr>
  </w:style>
  <w:style w:type="paragraph" w:styleId="Heading1">
    <w:name w:val="heading 1"/>
    <w:basedOn w:val="Normal"/>
    <w:next w:val="Normal"/>
    <w:link w:val="Heading1Char"/>
    <w:uiPriority w:val="9"/>
    <w:qFormat/>
    <w:pPr>
      <w:spacing w:before="119"/>
      <w:ind w:left="161"/>
      <w:outlineLvl w:val="0"/>
    </w:pPr>
    <w:rPr>
      <w:b/>
      <w:bCs/>
      <w:sz w:val="49"/>
      <w:szCs w:val="49"/>
    </w:rPr>
  </w:style>
  <w:style w:type="paragraph" w:styleId="Heading2">
    <w:name w:val="heading 2"/>
    <w:basedOn w:val="Normal"/>
    <w:next w:val="Normal"/>
    <w:link w:val="Heading2Char"/>
    <w:uiPriority w:val="9"/>
    <w:unhideWhenUsed/>
    <w:qFormat/>
    <w:pPr>
      <w:spacing w:before="97"/>
      <w:ind w:left="161"/>
      <w:outlineLvl w:val="1"/>
    </w:pPr>
    <w:rPr>
      <w:b/>
      <w:bCs/>
      <w:sz w:val="34"/>
      <w:szCs w:val="34"/>
    </w:rPr>
  </w:style>
  <w:style w:type="paragraph" w:styleId="Heading3">
    <w:name w:val="heading 3"/>
    <w:basedOn w:val="Normal"/>
    <w:next w:val="Normal"/>
    <w:link w:val="Heading3Char"/>
    <w:uiPriority w:val="9"/>
    <w:unhideWhenUsed/>
    <w:qFormat/>
    <w:pPr>
      <w:ind w:left="161"/>
      <w:outlineLvl w:val="2"/>
    </w:pPr>
    <w:rPr>
      <w:b/>
      <w:bCs/>
      <w:sz w:val="28"/>
      <w:szCs w:val="28"/>
    </w:rPr>
  </w:style>
  <w:style w:type="paragraph" w:styleId="Heading4">
    <w:name w:val="heading 4"/>
    <w:basedOn w:val="Normal"/>
    <w:next w:val="Normal"/>
    <w:link w:val="Heading4Char"/>
    <w:uiPriority w:val="9"/>
    <w:unhideWhenUsed/>
    <w:qFormat/>
    <w:pPr>
      <w:spacing w:before="19"/>
      <w:ind w:left="512"/>
      <w:outlineLvl w:val="3"/>
    </w:pPr>
    <w:rPr>
      <w:b/>
      <w:bCs/>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uiPriority w:val="99"/>
    <w:pPr>
      <w:widowControl w:val="0"/>
      <w:spacing w:beforeAutospacing="1" w:afterAutospacing="1"/>
    </w:pPr>
    <w:rPr>
      <w:sz w:val="24"/>
      <w:szCs w:val="24"/>
      <w:lang w:eastAsia="zh-CN"/>
    </w:rPr>
  </w:style>
  <w:style w:type="character" w:styleId="PageNumber">
    <w:name w:val="page number"/>
    <w:basedOn w:val="DefaultParagraphFont"/>
    <w:uiPriority w:val="99"/>
    <w:semiHidden/>
    <w:unhideWhenUsed/>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tblPr>
      <w:tblCellMar>
        <w:top w:w="0" w:type="dxa"/>
        <w:left w:w="0" w:type="dxa"/>
        <w:bottom w:w="0" w:type="dxa"/>
        <w:right w:w="0" w:type="dxa"/>
      </w:tblCellMar>
    </w:tblPr>
  </w:style>
  <w:style w:type="paragraph" w:styleId="TableofFigures">
    <w:name w:val="table of figures"/>
    <w:basedOn w:val="Normal"/>
    <w:next w:val="Normal"/>
    <w:uiPriority w:val="99"/>
    <w:unhideWhenUsed/>
    <w:pPr>
      <w:ind w:left="440" w:hanging="440"/>
    </w:pPr>
    <w:rPr>
      <w:rFonts w:cstheme="minorHAnsi"/>
      <w:smallCaps/>
      <w:sz w:val="20"/>
      <w:szCs w:val="24"/>
    </w:r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TOC1">
    <w:name w:val="toc 1"/>
    <w:basedOn w:val="Normal"/>
    <w:next w:val="Normal"/>
    <w:uiPriority w:val="39"/>
    <w:qFormat/>
    <w:rsid w:val="007316D7"/>
    <w:pPr>
      <w:spacing w:before="120"/>
    </w:pPr>
    <w:rPr>
      <w:rFonts w:ascii="Times New Roman" w:hAnsi="Times New Roman"/>
      <w:b/>
      <w:bCs/>
      <w:i/>
      <w:iCs/>
      <w:sz w:val="24"/>
      <w:szCs w:val="24"/>
    </w:rPr>
  </w:style>
  <w:style w:type="paragraph" w:styleId="TOC2">
    <w:name w:val="toc 2"/>
    <w:basedOn w:val="Normal"/>
    <w:next w:val="Normal"/>
    <w:uiPriority w:val="39"/>
    <w:qFormat/>
    <w:pPr>
      <w:spacing w:before="120"/>
      <w:ind w:left="220"/>
    </w:pPr>
    <w:rPr>
      <w:b/>
      <w:bCs/>
    </w:rPr>
  </w:style>
  <w:style w:type="paragraph" w:styleId="TOC3">
    <w:name w:val="toc 3"/>
    <w:basedOn w:val="Normal"/>
    <w:next w:val="Normal"/>
    <w:uiPriority w:val="39"/>
    <w:qFormat/>
    <w:pPr>
      <w:ind w:left="440"/>
    </w:pPr>
    <w:rPr>
      <w:sz w:val="20"/>
      <w:szCs w:val="20"/>
    </w:rPr>
  </w:style>
  <w:style w:type="paragraph" w:styleId="TOC4">
    <w:name w:val="toc 4"/>
    <w:basedOn w:val="Normal"/>
    <w:next w:val="Normal"/>
    <w:uiPriority w:val="39"/>
    <w:unhideWhenUsed/>
    <w:pPr>
      <w:ind w:left="660"/>
    </w:pPr>
    <w:rPr>
      <w:sz w:val="20"/>
      <w:szCs w:val="20"/>
    </w:rPr>
  </w:style>
  <w:style w:type="paragraph" w:styleId="TOC5">
    <w:name w:val="toc 5"/>
    <w:basedOn w:val="Normal"/>
    <w:next w:val="Normal"/>
    <w:uiPriority w:val="39"/>
    <w:unhideWhenUsed/>
    <w:pPr>
      <w:ind w:left="880"/>
    </w:pPr>
    <w:rPr>
      <w:sz w:val="20"/>
      <w:szCs w:val="20"/>
    </w:rPr>
  </w:style>
  <w:style w:type="paragraph" w:styleId="TOC6">
    <w:name w:val="toc 6"/>
    <w:basedOn w:val="Normal"/>
    <w:next w:val="Normal"/>
    <w:uiPriority w:val="39"/>
    <w:unhideWhenUsed/>
    <w:pPr>
      <w:ind w:left="1100"/>
    </w:pPr>
    <w:rPr>
      <w:sz w:val="20"/>
      <w:szCs w:val="20"/>
    </w:rPr>
  </w:style>
  <w:style w:type="paragraph" w:styleId="TOC7">
    <w:name w:val="toc 7"/>
    <w:basedOn w:val="Normal"/>
    <w:next w:val="Normal"/>
    <w:uiPriority w:val="39"/>
    <w:unhideWhenUsed/>
    <w:pPr>
      <w:ind w:left="1320"/>
    </w:pPr>
    <w:rPr>
      <w:sz w:val="20"/>
      <w:szCs w:val="20"/>
    </w:rPr>
  </w:style>
  <w:style w:type="paragraph" w:styleId="TOC8">
    <w:name w:val="toc 8"/>
    <w:basedOn w:val="Normal"/>
    <w:next w:val="Normal"/>
    <w:uiPriority w:val="39"/>
    <w:unhideWhenUsed/>
    <w:pPr>
      <w:ind w:left="1540"/>
    </w:pPr>
    <w:rPr>
      <w:sz w:val="20"/>
      <w:szCs w:val="20"/>
    </w:rPr>
  </w:style>
  <w:style w:type="paragraph" w:styleId="TOC9">
    <w:name w:val="toc 9"/>
    <w:basedOn w:val="Normal"/>
    <w:next w:val="Normal"/>
    <w:uiPriority w:val="39"/>
    <w:unhideWhenUsed/>
    <w:pPr>
      <w:ind w:left="1760"/>
    </w:pPr>
    <w:rPr>
      <w:sz w:val="20"/>
      <w:szCs w:val="20"/>
    </w:rPr>
  </w:style>
  <w:style w:type="table" w:customStyle="1" w:styleId="TableNormal11">
    <w:name w:val="Table Normal11"/>
    <w:tblPr>
      <w:tblCellMar>
        <w:top w:w="0" w:type="dxa"/>
        <w:left w:w="0" w:type="dxa"/>
        <w:bottom w:w="0" w:type="dxa"/>
        <w:right w:w="0" w:type="dxa"/>
      </w:tblCellMar>
    </w:tblPr>
  </w:style>
  <w:style w:type="paragraph" w:styleId="ListParagraph">
    <w:name w:val="List Paragraph"/>
    <w:basedOn w:val="Normal"/>
    <w:uiPriority w:val="34"/>
    <w:qFormat/>
    <w:pPr>
      <w:ind w:left="746" w:hanging="297"/>
    </w:pPr>
  </w:style>
  <w:style w:type="paragraph" w:customStyle="1" w:styleId="TableParagraph">
    <w:name w:val="Table Paragraph"/>
    <w:basedOn w:val="Normal"/>
    <w:uiPriority w:val="1"/>
    <w:qFormat/>
  </w:style>
  <w:style w:type="paragraph" w:customStyle="1" w:styleId="TOCHeading1">
    <w:name w:val="TOC Heading1"/>
    <w:basedOn w:val="Heading1"/>
    <w:next w:val="Normal"/>
    <w:uiPriority w:val="39"/>
    <w:unhideWhenUsed/>
    <w:qFormat/>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table" w:customStyle="1" w:styleId="Style40">
    <w:name w:val="_Style 40"/>
    <w:basedOn w:val="TableNormal1"/>
    <w:tblPr>
      <w:tblCellMar>
        <w:top w:w="100" w:type="dxa"/>
        <w:left w:w="100" w:type="dxa"/>
        <w:bottom w:w="100" w:type="dxa"/>
        <w:right w:w="100" w:type="dxa"/>
      </w:tblCellMar>
    </w:tblPr>
  </w:style>
  <w:style w:type="table" w:customStyle="1" w:styleId="Style41">
    <w:name w:val="_Style 41"/>
    <w:basedOn w:val="TableNormal1"/>
    <w:tblPr/>
  </w:style>
  <w:style w:type="table" w:customStyle="1" w:styleId="Style42">
    <w:name w:val="_Style 42"/>
    <w:basedOn w:val="TableNormal1"/>
    <w:tblPr/>
  </w:style>
  <w:style w:type="table" w:customStyle="1" w:styleId="Style43">
    <w:name w:val="_Style 43"/>
    <w:basedOn w:val="TableNormal1"/>
    <w:tblPr/>
  </w:style>
  <w:style w:type="table" w:customStyle="1" w:styleId="Style44">
    <w:name w:val="_Style 44"/>
    <w:basedOn w:val="TableNormal1"/>
    <w:tblPr/>
  </w:style>
  <w:style w:type="character" w:customStyle="1" w:styleId="HeaderChar">
    <w:name w:val="Header Char"/>
    <w:basedOn w:val="DefaultParagraphFont"/>
    <w:link w:val="Header"/>
    <w:uiPriority w:val="99"/>
  </w:style>
  <w:style w:type="table" w:customStyle="1" w:styleId="Style48">
    <w:name w:val="_Style 48"/>
    <w:basedOn w:val="TableNormal1"/>
    <w:tblPr>
      <w:tblCellMar>
        <w:top w:w="100" w:type="dxa"/>
        <w:bottom w:w="100" w:type="dxa"/>
      </w:tblCellMar>
    </w:tblPr>
  </w:style>
  <w:style w:type="table" w:customStyle="1" w:styleId="Style49">
    <w:name w:val="_Style 49"/>
    <w:basedOn w:val="TableNormal1"/>
    <w:tblPr>
      <w:tblCellMar>
        <w:top w:w="100" w:type="dxa"/>
        <w:bottom w:w="100" w:type="dxa"/>
      </w:tblCellMar>
    </w:tblPr>
  </w:style>
  <w:style w:type="table" w:customStyle="1" w:styleId="Style50">
    <w:name w:val="_Style 50"/>
    <w:basedOn w:val="TableNormal1"/>
    <w:tblPr>
      <w:tblCellMar>
        <w:top w:w="100" w:type="dxa"/>
        <w:bottom w:w="100" w:type="dxa"/>
      </w:tblCellMar>
    </w:tblPr>
  </w:style>
  <w:style w:type="table" w:customStyle="1" w:styleId="Style51">
    <w:name w:val="_Style 51"/>
    <w:basedOn w:val="TableNormal1"/>
    <w:tblPr>
      <w:tblCellMar>
        <w:top w:w="100" w:type="dxa"/>
        <w:bottom w:w="100" w:type="dxa"/>
      </w:tblCellMar>
    </w:tblPr>
  </w:style>
  <w:style w:type="table" w:customStyle="1" w:styleId="Style52">
    <w:name w:val="_Style 52"/>
    <w:basedOn w:val="TableNormal1"/>
    <w:tblPr>
      <w:tblCellMar>
        <w:top w:w="100" w:type="dxa"/>
        <w:bottom w:w="100" w:type="dxa"/>
      </w:tblCellMar>
    </w:tblPr>
  </w:style>
  <w:style w:type="table" w:customStyle="1" w:styleId="Style55">
    <w:name w:val="_Style 55"/>
    <w:basedOn w:val="TableNormal11"/>
    <w:tblPr>
      <w:tblCellMar>
        <w:top w:w="100" w:type="dxa"/>
        <w:bottom w:w="100" w:type="dxa"/>
      </w:tblCellMar>
    </w:tblPr>
  </w:style>
  <w:style w:type="table" w:customStyle="1" w:styleId="Style56">
    <w:name w:val="_Style 56"/>
    <w:basedOn w:val="TableNormal11"/>
    <w:tblPr>
      <w:tblCellMar>
        <w:top w:w="100" w:type="dxa"/>
        <w:bottom w:w="100" w:type="dxa"/>
      </w:tblCellMar>
    </w:tblPr>
  </w:style>
  <w:style w:type="character" w:customStyle="1" w:styleId="Heading1Char">
    <w:name w:val="Heading 1 Char"/>
    <w:basedOn w:val="DefaultParagraphFont"/>
    <w:link w:val="Heading1"/>
    <w:uiPriority w:val="9"/>
    <w:rsid w:val="00EB4D20"/>
    <w:rPr>
      <w:b/>
      <w:bCs/>
      <w:sz w:val="49"/>
      <w:szCs w:val="49"/>
    </w:rPr>
  </w:style>
  <w:style w:type="character" w:customStyle="1" w:styleId="mw-page-title-main">
    <w:name w:val="mw-page-title-main"/>
    <w:basedOn w:val="DefaultParagraphFont"/>
    <w:rsid w:val="00EB4D20"/>
  </w:style>
  <w:style w:type="character" w:styleId="Emphasis">
    <w:name w:val="Emphasis"/>
    <w:basedOn w:val="DefaultParagraphFont"/>
    <w:uiPriority w:val="20"/>
    <w:qFormat/>
    <w:rsid w:val="00EB4D20"/>
    <w:rPr>
      <w:i/>
      <w:iCs/>
    </w:rPr>
  </w:style>
  <w:style w:type="table" w:styleId="TableGridLight">
    <w:name w:val="Grid Table Light"/>
    <w:basedOn w:val="TableNormal"/>
    <w:uiPriority w:val="40"/>
    <w:rsid w:val="00EB4D20"/>
    <w:rPr>
      <w:rFonts w:eastAsiaTheme="minorHAns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B4D20"/>
    <w:rPr>
      <w:rFonts w:eastAsiaTheme="minorHAns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unhideWhenUsed/>
    <w:rsid w:val="00EB4D20"/>
    <w:rPr>
      <w:rFonts w:ascii="Courier New" w:eastAsia="Times New Roman" w:hAnsi="Courier New" w:cs="Courier New"/>
      <w:sz w:val="20"/>
      <w:szCs w:val="20"/>
    </w:rPr>
  </w:style>
  <w:style w:type="paragraph" w:styleId="NoSpacing">
    <w:name w:val="No Spacing"/>
    <w:link w:val="NoSpacingChar"/>
    <w:uiPriority w:val="1"/>
    <w:qFormat/>
    <w:rsid w:val="00EB4D20"/>
    <w:rPr>
      <w:rFonts w:eastAsiaTheme="minorHAnsi"/>
      <w:sz w:val="22"/>
      <w:szCs w:val="22"/>
    </w:rPr>
  </w:style>
  <w:style w:type="character" w:styleId="SubtleEmphasis">
    <w:name w:val="Subtle Emphasis"/>
    <w:basedOn w:val="DefaultParagraphFont"/>
    <w:uiPriority w:val="19"/>
    <w:qFormat/>
    <w:rsid w:val="00EB4D20"/>
    <w:rPr>
      <w:i/>
      <w:iCs/>
      <w:color w:val="404040" w:themeColor="text1" w:themeTint="BF"/>
    </w:rPr>
  </w:style>
  <w:style w:type="table" w:styleId="GridTable4-Accent1">
    <w:name w:val="Grid Table 4 Accent 1"/>
    <w:basedOn w:val="TableNormal"/>
    <w:uiPriority w:val="49"/>
    <w:rsid w:val="00EB4D20"/>
    <w:rPr>
      <w:rFonts w:eastAsiaTheme="minorHAns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6">
    <w:name w:val="Grid Table 4 Accent 6"/>
    <w:basedOn w:val="TableNormal"/>
    <w:uiPriority w:val="49"/>
    <w:rsid w:val="00EB4D20"/>
    <w:rPr>
      <w:rFonts w:eastAsiaTheme="minorHAns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OCHeading">
    <w:name w:val="TOC Heading"/>
    <w:basedOn w:val="Heading1"/>
    <w:next w:val="Normal"/>
    <w:uiPriority w:val="39"/>
    <w:unhideWhenUsed/>
    <w:qFormat/>
    <w:rsid w:val="00AA7C53"/>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table" w:styleId="GridTable5Dark-Accent1">
    <w:name w:val="Grid Table 5 Dark Accent 1"/>
    <w:basedOn w:val="TableNormal"/>
    <w:uiPriority w:val="50"/>
    <w:rsid w:val="00D02B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Strong">
    <w:name w:val="Strong"/>
    <w:basedOn w:val="DefaultParagraphFont"/>
    <w:qFormat/>
    <w:rsid w:val="00A47D64"/>
    <w:rPr>
      <w:b/>
      <w:bCs/>
    </w:rPr>
  </w:style>
  <w:style w:type="character" w:customStyle="1" w:styleId="Heading2Char">
    <w:name w:val="Heading 2 Char"/>
    <w:basedOn w:val="DefaultParagraphFont"/>
    <w:link w:val="Heading2"/>
    <w:uiPriority w:val="9"/>
    <w:rsid w:val="00F66872"/>
    <w:rPr>
      <w:b/>
      <w:bCs/>
      <w:sz w:val="34"/>
      <w:szCs w:val="34"/>
    </w:rPr>
  </w:style>
  <w:style w:type="character" w:customStyle="1" w:styleId="Heading3Char">
    <w:name w:val="Heading 3 Char"/>
    <w:basedOn w:val="DefaultParagraphFont"/>
    <w:link w:val="Heading3"/>
    <w:uiPriority w:val="9"/>
    <w:rsid w:val="00F66872"/>
    <w:rPr>
      <w:b/>
      <w:bCs/>
      <w:sz w:val="28"/>
      <w:szCs w:val="28"/>
    </w:rPr>
  </w:style>
  <w:style w:type="character" w:customStyle="1" w:styleId="Heading4Char">
    <w:name w:val="Heading 4 Char"/>
    <w:basedOn w:val="DefaultParagraphFont"/>
    <w:link w:val="Heading4"/>
    <w:uiPriority w:val="9"/>
    <w:rsid w:val="00F66872"/>
    <w:rPr>
      <w:b/>
      <w:bCs/>
      <w:sz w:val="24"/>
      <w:szCs w:val="24"/>
    </w:rPr>
  </w:style>
  <w:style w:type="character" w:customStyle="1" w:styleId="Heading5Char">
    <w:name w:val="Heading 5 Char"/>
    <w:basedOn w:val="DefaultParagraphFont"/>
    <w:link w:val="Heading5"/>
    <w:uiPriority w:val="9"/>
    <w:semiHidden/>
    <w:rsid w:val="00F66872"/>
    <w:rPr>
      <w:b/>
      <w:sz w:val="22"/>
      <w:szCs w:val="22"/>
    </w:rPr>
  </w:style>
  <w:style w:type="character" w:customStyle="1" w:styleId="Heading6Char">
    <w:name w:val="Heading 6 Char"/>
    <w:basedOn w:val="DefaultParagraphFont"/>
    <w:link w:val="Heading6"/>
    <w:uiPriority w:val="9"/>
    <w:semiHidden/>
    <w:rsid w:val="00F66872"/>
    <w:rPr>
      <w:b/>
    </w:rPr>
  </w:style>
  <w:style w:type="character" w:customStyle="1" w:styleId="BodyTextChar">
    <w:name w:val="Body Text Char"/>
    <w:basedOn w:val="DefaultParagraphFont"/>
    <w:link w:val="BodyText"/>
    <w:uiPriority w:val="1"/>
    <w:rsid w:val="00F66872"/>
    <w:rPr>
      <w:sz w:val="24"/>
      <w:szCs w:val="24"/>
    </w:rPr>
  </w:style>
  <w:style w:type="character" w:customStyle="1" w:styleId="SubtitleChar">
    <w:name w:val="Subtitle Char"/>
    <w:basedOn w:val="DefaultParagraphFont"/>
    <w:link w:val="Subtitle"/>
    <w:uiPriority w:val="11"/>
    <w:rsid w:val="00F66872"/>
    <w:rPr>
      <w:rFonts w:ascii="Georgia" w:eastAsia="Georgia" w:hAnsi="Georgia" w:cs="Georgia"/>
      <w:i/>
      <w:color w:val="666666"/>
      <w:sz w:val="48"/>
      <w:szCs w:val="48"/>
    </w:rPr>
  </w:style>
  <w:style w:type="character" w:customStyle="1" w:styleId="TitleChar">
    <w:name w:val="Title Char"/>
    <w:basedOn w:val="DefaultParagraphFont"/>
    <w:link w:val="Title"/>
    <w:uiPriority w:val="10"/>
    <w:rsid w:val="00F66872"/>
    <w:rPr>
      <w:b/>
      <w:sz w:val="72"/>
      <w:szCs w:val="72"/>
    </w:rPr>
  </w:style>
  <w:style w:type="character" w:customStyle="1" w:styleId="NoSpacingChar">
    <w:name w:val="No Spacing Char"/>
    <w:basedOn w:val="DefaultParagraphFont"/>
    <w:link w:val="NoSpacing"/>
    <w:uiPriority w:val="1"/>
    <w:rsid w:val="00151629"/>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95966">
      <w:bodyDiv w:val="1"/>
      <w:marLeft w:val="0"/>
      <w:marRight w:val="0"/>
      <w:marTop w:val="0"/>
      <w:marBottom w:val="0"/>
      <w:divBdr>
        <w:top w:val="none" w:sz="0" w:space="0" w:color="auto"/>
        <w:left w:val="none" w:sz="0" w:space="0" w:color="auto"/>
        <w:bottom w:val="none" w:sz="0" w:space="0" w:color="auto"/>
        <w:right w:val="none" w:sz="0" w:space="0" w:color="auto"/>
      </w:divBdr>
    </w:div>
    <w:div w:id="110245654">
      <w:bodyDiv w:val="1"/>
      <w:marLeft w:val="0"/>
      <w:marRight w:val="0"/>
      <w:marTop w:val="0"/>
      <w:marBottom w:val="0"/>
      <w:divBdr>
        <w:top w:val="none" w:sz="0" w:space="0" w:color="auto"/>
        <w:left w:val="none" w:sz="0" w:space="0" w:color="auto"/>
        <w:bottom w:val="none" w:sz="0" w:space="0" w:color="auto"/>
        <w:right w:val="none" w:sz="0" w:space="0" w:color="auto"/>
      </w:divBdr>
    </w:div>
    <w:div w:id="133720689">
      <w:bodyDiv w:val="1"/>
      <w:marLeft w:val="0"/>
      <w:marRight w:val="0"/>
      <w:marTop w:val="0"/>
      <w:marBottom w:val="0"/>
      <w:divBdr>
        <w:top w:val="none" w:sz="0" w:space="0" w:color="auto"/>
        <w:left w:val="none" w:sz="0" w:space="0" w:color="auto"/>
        <w:bottom w:val="none" w:sz="0" w:space="0" w:color="auto"/>
        <w:right w:val="none" w:sz="0" w:space="0" w:color="auto"/>
      </w:divBdr>
    </w:div>
    <w:div w:id="345181046">
      <w:bodyDiv w:val="1"/>
      <w:marLeft w:val="0"/>
      <w:marRight w:val="0"/>
      <w:marTop w:val="0"/>
      <w:marBottom w:val="0"/>
      <w:divBdr>
        <w:top w:val="none" w:sz="0" w:space="0" w:color="auto"/>
        <w:left w:val="none" w:sz="0" w:space="0" w:color="auto"/>
        <w:bottom w:val="none" w:sz="0" w:space="0" w:color="auto"/>
        <w:right w:val="none" w:sz="0" w:space="0" w:color="auto"/>
      </w:divBdr>
    </w:div>
    <w:div w:id="373240934">
      <w:bodyDiv w:val="1"/>
      <w:marLeft w:val="0"/>
      <w:marRight w:val="0"/>
      <w:marTop w:val="0"/>
      <w:marBottom w:val="0"/>
      <w:divBdr>
        <w:top w:val="none" w:sz="0" w:space="0" w:color="auto"/>
        <w:left w:val="none" w:sz="0" w:space="0" w:color="auto"/>
        <w:bottom w:val="none" w:sz="0" w:space="0" w:color="auto"/>
        <w:right w:val="none" w:sz="0" w:space="0" w:color="auto"/>
      </w:divBdr>
    </w:div>
    <w:div w:id="400563151">
      <w:bodyDiv w:val="1"/>
      <w:marLeft w:val="0"/>
      <w:marRight w:val="0"/>
      <w:marTop w:val="0"/>
      <w:marBottom w:val="0"/>
      <w:divBdr>
        <w:top w:val="none" w:sz="0" w:space="0" w:color="auto"/>
        <w:left w:val="none" w:sz="0" w:space="0" w:color="auto"/>
        <w:bottom w:val="none" w:sz="0" w:space="0" w:color="auto"/>
        <w:right w:val="none" w:sz="0" w:space="0" w:color="auto"/>
      </w:divBdr>
    </w:div>
    <w:div w:id="405345803">
      <w:bodyDiv w:val="1"/>
      <w:marLeft w:val="0"/>
      <w:marRight w:val="0"/>
      <w:marTop w:val="0"/>
      <w:marBottom w:val="0"/>
      <w:divBdr>
        <w:top w:val="none" w:sz="0" w:space="0" w:color="auto"/>
        <w:left w:val="none" w:sz="0" w:space="0" w:color="auto"/>
        <w:bottom w:val="none" w:sz="0" w:space="0" w:color="auto"/>
        <w:right w:val="none" w:sz="0" w:space="0" w:color="auto"/>
      </w:divBdr>
    </w:div>
    <w:div w:id="564023340">
      <w:bodyDiv w:val="1"/>
      <w:marLeft w:val="0"/>
      <w:marRight w:val="0"/>
      <w:marTop w:val="0"/>
      <w:marBottom w:val="0"/>
      <w:divBdr>
        <w:top w:val="none" w:sz="0" w:space="0" w:color="auto"/>
        <w:left w:val="none" w:sz="0" w:space="0" w:color="auto"/>
        <w:bottom w:val="none" w:sz="0" w:space="0" w:color="auto"/>
        <w:right w:val="none" w:sz="0" w:space="0" w:color="auto"/>
      </w:divBdr>
    </w:div>
    <w:div w:id="671493162">
      <w:bodyDiv w:val="1"/>
      <w:marLeft w:val="0"/>
      <w:marRight w:val="0"/>
      <w:marTop w:val="0"/>
      <w:marBottom w:val="0"/>
      <w:divBdr>
        <w:top w:val="none" w:sz="0" w:space="0" w:color="auto"/>
        <w:left w:val="none" w:sz="0" w:space="0" w:color="auto"/>
        <w:bottom w:val="none" w:sz="0" w:space="0" w:color="auto"/>
        <w:right w:val="none" w:sz="0" w:space="0" w:color="auto"/>
      </w:divBdr>
    </w:div>
    <w:div w:id="674578088">
      <w:bodyDiv w:val="1"/>
      <w:marLeft w:val="0"/>
      <w:marRight w:val="0"/>
      <w:marTop w:val="0"/>
      <w:marBottom w:val="0"/>
      <w:divBdr>
        <w:top w:val="none" w:sz="0" w:space="0" w:color="auto"/>
        <w:left w:val="none" w:sz="0" w:space="0" w:color="auto"/>
        <w:bottom w:val="none" w:sz="0" w:space="0" w:color="auto"/>
        <w:right w:val="none" w:sz="0" w:space="0" w:color="auto"/>
      </w:divBdr>
    </w:div>
    <w:div w:id="731584263">
      <w:bodyDiv w:val="1"/>
      <w:marLeft w:val="0"/>
      <w:marRight w:val="0"/>
      <w:marTop w:val="0"/>
      <w:marBottom w:val="0"/>
      <w:divBdr>
        <w:top w:val="none" w:sz="0" w:space="0" w:color="auto"/>
        <w:left w:val="none" w:sz="0" w:space="0" w:color="auto"/>
        <w:bottom w:val="none" w:sz="0" w:space="0" w:color="auto"/>
        <w:right w:val="none" w:sz="0" w:space="0" w:color="auto"/>
      </w:divBdr>
    </w:div>
    <w:div w:id="933515839">
      <w:bodyDiv w:val="1"/>
      <w:marLeft w:val="0"/>
      <w:marRight w:val="0"/>
      <w:marTop w:val="0"/>
      <w:marBottom w:val="0"/>
      <w:divBdr>
        <w:top w:val="none" w:sz="0" w:space="0" w:color="auto"/>
        <w:left w:val="none" w:sz="0" w:space="0" w:color="auto"/>
        <w:bottom w:val="none" w:sz="0" w:space="0" w:color="auto"/>
        <w:right w:val="none" w:sz="0" w:space="0" w:color="auto"/>
      </w:divBdr>
    </w:div>
    <w:div w:id="937448099">
      <w:bodyDiv w:val="1"/>
      <w:marLeft w:val="0"/>
      <w:marRight w:val="0"/>
      <w:marTop w:val="0"/>
      <w:marBottom w:val="0"/>
      <w:divBdr>
        <w:top w:val="none" w:sz="0" w:space="0" w:color="auto"/>
        <w:left w:val="none" w:sz="0" w:space="0" w:color="auto"/>
        <w:bottom w:val="none" w:sz="0" w:space="0" w:color="auto"/>
        <w:right w:val="none" w:sz="0" w:space="0" w:color="auto"/>
      </w:divBdr>
    </w:div>
    <w:div w:id="1005937722">
      <w:bodyDiv w:val="1"/>
      <w:marLeft w:val="0"/>
      <w:marRight w:val="0"/>
      <w:marTop w:val="0"/>
      <w:marBottom w:val="0"/>
      <w:divBdr>
        <w:top w:val="none" w:sz="0" w:space="0" w:color="auto"/>
        <w:left w:val="none" w:sz="0" w:space="0" w:color="auto"/>
        <w:bottom w:val="none" w:sz="0" w:space="0" w:color="auto"/>
        <w:right w:val="none" w:sz="0" w:space="0" w:color="auto"/>
      </w:divBdr>
    </w:div>
    <w:div w:id="1021395018">
      <w:bodyDiv w:val="1"/>
      <w:marLeft w:val="0"/>
      <w:marRight w:val="0"/>
      <w:marTop w:val="0"/>
      <w:marBottom w:val="0"/>
      <w:divBdr>
        <w:top w:val="none" w:sz="0" w:space="0" w:color="auto"/>
        <w:left w:val="none" w:sz="0" w:space="0" w:color="auto"/>
        <w:bottom w:val="none" w:sz="0" w:space="0" w:color="auto"/>
        <w:right w:val="none" w:sz="0" w:space="0" w:color="auto"/>
      </w:divBdr>
    </w:div>
    <w:div w:id="1036660191">
      <w:bodyDiv w:val="1"/>
      <w:marLeft w:val="0"/>
      <w:marRight w:val="0"/>
      <w:marTop w:val="0"/>
      <w:marBottom w:val="0"/>
      <w:divBdr>
        <w:top w:val="none" w:sz="0" w:space="0" w:color="auto"/>
        <w:left w:val="none" w:sz="0" w:space="0" w:color="auto"/>
        <w:bottom w:val="none" w:sz="0" w:space="0" w:color="auto"/>
        <w:right w:val="none" w:sz="0" w:space="0" w:color="auto"/>
      </w:divBdr>
    </w:div>
    <w:div w:id="1083717692">
      <w:bodyDiv w:val="1"/>
      <w:marLeft w:val="0"/>
      <w:marRight w:val="0"/>
      <w:marTop w:val="0"/>
      <w:marBottom w:val="0"/>
      <w:divBdr>
        <w:top w:val="none" w:sz="0" w:space="0" w:color="auto"/>
        <w:left w:val="none" w:sz="0" w:space="0" w:color="auto"/>
        <w:bottom w:val="none" w:sz="0" w:space="0" w:color="auto"/>
        <w:right w:val="none" w:sz="0" w:space="0" w:color="auto"/>
      </w:divBdr>
    </w:div>
    <w:div w:id="1148742378">
      <w:bodyDiv w:val="1"/>
      <w:marLeft w:val="0"/>
      <w:marRight w:val="0"/>
      <w:marTop w:val="0"/>
      <w:marBottom w:val="0"/>
      <w:divBdr>
        <w:top w:val="none" w:sz="0" w:space="0" w:color="auto"/>
        <w:left w:val="none" w:sz="0" w:space="0" w:color="auto"/>
        <w:bottom w:val="none" w:sz="0" w:space="0" w:color="auto"/>
        <w:right w:val="none" w:sz="0" w:space="0" w:color="auto"/>
      </w:divBdr>
    </w:div>
    <w:div w:id="1433627793">
      <w:bodyDiv w:val="1"/>
      <w:marLeft w:val="0"/>
      <w:marRight w:val="0"/>
      <w:marTop w:val="0"/>
      <w:marBottom w:val="0"/>
      <w:divBdr>
        <w:top w:val="none" w:sz="0" w:space="0" w:color="auto"/>
        <w:left w:val="none" w:sz="0" w:space="0" w:color="auto"/>
        <w:bottom w:val="none" w:sz="0" w:space="0" w:color="auto"/>
        <w:right w:val="none" w:sz="0" w:space="0" w:color="auto"/>
      </w:divBdr>
    </w:div>
    <w:div w:id="1494369507">
      <w:bodyDiv w:val="1"/>
      <w:marLeft w:val="0"/>
      <w:marRight w:val="0"/>
      <w:marTop w:val="0"/>
      <w:marBottom w:val="0"/>
      <w:divBdr>
        <w:top w:val="none" w:sz="0" w:space="0" w:color="auto"/>
        <w:left w:val="none" w:sz="0" w:space="0" w:color="auto"/>
        <w:bottom w:val="none" w:sz="0" w:space="0" w:color="auto"/>
        <w:right w:val="none" w:sz="0" w:space="0" w:color="auto"/>
      </w:divBdr>
    </w:div>
    <w:div w:id="1545288139">
      <w:bodyDiv w:val="1"/>
      <w:marLeft w:val="0"/>
      <w:marRight w:val="0"/>
      <w:marTop w:val="0"/>
      <w:marBottom w:val="0"/>
      <w:divBdr>
        <w:top w:val="none" w:sz="0" w:space="0" w:color="auto"/>
        <w:left w:val="none" w:sz="0" w:space="0" w:color="auto"/>
        <w:bottom w:val="none" w:sz="0" w:space="0" w:color="auto"/>
        <w:right w:val="none" w:sz="0" w:space="0" w:color="auto"/>
      </w:divBdr>
    </w:div>
    <w:div w:id="1651060138">
      <w:bodyDiv w:val="1"/>
      <w:marLeft w:val="0"/>
      <w:marRight w:val="0"/>
      <w:marTop w:val="0"/>
      <w:marBottom w:val="0"/>
      <w:divBdr>
        <w:top w:val="none" w:sz="0" w:space="0" w:color="auto"/>
        <w:left w:val="none" w:sz="0" w:space="0" w:color="auto"/>
        <w:bottom w:val="none" w:sz="0" w:space="0" w:color="auto"/>
        <w:right w:val="none" w:sz="0" w:space="0" w:color="auto"/>
      </w:divBdr>
    </w:div>
    <w:div w:id="1656106368">
      <w:bodyDiv w:val="1"/>
      <w:marLeft w:val="0"/>
      <w:marRight w:val="0"/>
      <w:marTop w:val="0"/>
      <w:marBottom w:val="0"/>
      <w:divBdr>
        <w:top w:val="none" w:sz="0" w:space="0" w:color="auto"/>
        <w:left w:val="none" w:sz="0" w:space="0" w:color="auto"/>
        <w:bottom w:val="none" w:sz="0" w:space="0" w:color="auto"/>
        <w:right w:val="none" w:sz="0" w:space="0" w:color="auto"/>
      </w:divBdr>
    </w:div>
    <w:div w:id="1767731787">
      <w:bodyDiv w:val="1"/>
      <w:marLeft w:val="0"/>
      <w:marRight w:val="0"/>
      <w:marTop w:val="0"/>
      <w:marBottom w:val="0"/>
      <w:divBdr>
        <w:top w:val="none" w:sz="0" w:space="0" w:color="auto"/>
        <w:left w:val="none" w:sz="0" w:space="0" w:color="auto"/>
        <w:bottom w:val="none" w:sz="0" w:space="0" w:color="auto"/>
        <w:right w:val="none" w:sz="0" w:space="0" w:color="auto"/>
      </w:divBdr>
    </w:div>
    <w:div w:id="1798138328">
      <w:bodyDiv w:val="1"/>
      <w:marLeft w:val="0"/>
      <w:marRight w:val="0"/>
      <w:marTop w:val="0"/>
      <w:marBottom w:val="0"/>
      <w:divBdr>
        <w:top w:val="none" w:sz="0" w:space="0" w:color="auto"/>
        <w:left w:val="none" w:sz="0" w:space="0" w:color="auto"/>
        <w:bottom w:val="none" w:sz="0" w:space="0" w:color="auto"/>
        <w:right w:val="none" w:sz="0" w:space="0" w:color="auto"/>
      </w:divBdr>
    </w:div>
    <w:div w:id="1873423692">
      <w:bodyDiv w:val="1"/>
      <w:marLeft w:val="0"/>
      <w:marRight w:val="0"/>
      <w:marTop w:val="0"/>
      <w:marBottom w:val="0"/>
      <w:divBdr>
        <w:top w:val="none" w:sz="0" w:space="0" w:color="auto"/>
        <w:left w:val="none" w:sz="0" w:space="0" w:color="auto"/>
        <w:bottom w:val="none" w:sz="0" w:space="0" w:color="auto"/>
        <w:right w:val="none" w:sz="0" w:space="0" w:color="auto"/>
      </w:divBdr>
    </w:div>
    <w:div w:id="1885410314">
      <w:bodyDiv w:val="1"/>
      <w:marLeft w:val="0"/>
      <w:marRight w:val="0"/>
      <w:marTop w:val="0"/>
      <w:marBottom w:val="0"/>
      <w:divBdr>
        <w:top w:val="none" w:sz="0" w:space="0" w:color="auto"/>
        <w:left w:val="none" w:sz="0" w:space="0" w:color="auto"/>
        <w:bottom w:val="none" w:sz="0" w:space="0" w:color="auto"/>
        <w:right w:val="none" w:sz="0" w:space="0" w:color="auto"/>
      </w:divBdr>
    </w:div>
    <w:div w:id="1940599922">
      <w:bodyDiv w:val="1"/>
      <w:marLeft w:val="0"/>
      <w:marRight w:val="0"/>
      <w:marTop w:val="0"/>
      <w:marBottom w:val="0"/>
      <w:divBdr>
        <w:top w:val="none" w:sz="0" w:space="0" w:color="auto"/>
        <w:left w:val="none" w:sz="0" w:space="0" w:color="auto"/>
        <w:bottom w:val="none" w:sz="0" w:space="0" w:color="auto"/>
        <w:right w:val="none" w:sz="0" w:space="0" w:color="auto"/>
      </w:divBdr>
    </w:div>
    <w:div w:id="2126806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Nadim\Desktop\A%20Decentralized%20Blockchain%20Oriented%20Security%20Model%20for%20IoT-Based%20Healthcare.docx" TargetMode="External"/><Relationship Id="rId26" Type="http://schemas.openxmlformats.org/officeDocument/2006/relationships/image" Target="media/image8.jpeg"/><Relationship Id="rId21" Type="http://schemas.openxmlformats.org/officeDocument/2006/relationships/image" Target="media/image3.png"/><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file:///C:\Users\Nadim\Desktop\A%20Decentralized%20Blockchain%20Oriented%20Security%20Model%20for%20IoT-Based%20Healthcare.docx" TargetMode="External"/><Relationship Id="rId25" Type="http://schemas.openxmlformats.org/officeDocument/2006/relationships/image" Target="media/image7.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file:///C:\Users\Nadim\Desktop\A%20Decentralized%20Blockchain%20Oriented%20Security%20Model%20for%20IoT-Based%20Healthcare.docx"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www.accesscorp.com/blog/5-challenges-hr-healthcare"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file:///C:\Users\Nadim\Desktop\A%20Decentralized%20Blockchain%20Oriented%20Security%20Model%20for%20IoT-Based%20Healthcare.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5.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2023-05-06T00:00:00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3.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n0LO5P00Ws4FVyP3xMtoJF+gKlA==">AMUW2mUkR9mhPkif5CSA+zBTCtytitNgldIHUGp5zLSC2iMD05COS7WrcdVVEQDcXUgu9dbj2L8kbV6ShQh5yggNmSW7fZDgzutaWnERrvbuOYsNlR4i+o4WlIqDrMHD9TqZHCZTJGhcIERDONwO7fsBQdt/bArMNEXQkCVwSWAw0kForbxVqSlD4IWCIdVJLnVJkaEyp2o90cUMB2IaEbDBOs3bchHMxfcTQqE2gAZRmjl/Cxs2jwItGXz3ATcoGdc/pbxmKWtgRKnPw9x6sYTlfz+wdUg07ht6rLGx3JXBlKmZpI5FauhyoElrRiDjUxcwMQB647gY2tKPEMwlggH0lnbGJ4zp9gVBEEgGIf/WNVtfu/q0ZZREopG05MQCUBfXddNxZDJsjeFq+WChTlaOYZiiGu9YYfwwg0LA8/qrsn1xG8UkDpx9WfI55WclrRNyZxFIzuuA</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4F5DA0D4-3CBD-4C63-BFB1-F7CC9493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1552</TotalTime>
  <Pages>48</Pages>
  <Words>10252</Words>
  <Characters>58441</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Research Paper</vt:lpstr>
    </vt:vector>
  </TitlesOfParts>
  <Company>American International University-Bangladesh (AIUB)</Company>
  <LinksUpToDate>false</LinksUpToDate>
  <CharactersWithSpaces>68556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Paper</dc:title>
  <dc:subject>About Blockchain</dc:subject>
  <dc:creator>Nadim Ahmed</dc:creator>
  <cp:lastModifiedBy>Nadim</cp:lastModifiedBy>
  <cp:revision>173</cp:revision>
  <cp:lastPrinted>2023-05-18T02:08:00Z</cp:lastPrinted>
  <dcterms:created xsi:type="dcterms:W3CDTF">2023-04-08T06:58:00Z</dcterms:created>
  <dcterms:modified xsi:type="dcterms:W3CDTF">2023-07-26T08:43:00Z</dcterms:modified>
  <cp:category>Thesis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2021-07-02T00:00:00Z</vt:filetime>
  </property>
  <property fmtid="{D5CDD505-2E9C-101B-9397-08002B2CF9AE}" pid="3" name="Creator">
    <vt:lpwstr>LaTeX with hyperref</vt:lpwstr>
  </property>
  <property fmtid="{D5CDD505-2E9C-101B-9397-08002B2CF9AE}" pid="4" name="LastSaved">
    <vt:filetime>2021-07-02T00:00:00Z</vt:filetime>
  </property>
  <property fmtid="{D5CDD505-2E9C-101B-9397-08002B2CF9AE}" pid="5" name="KSOProductBuildVer">
    <vt:lpwstr>1033-11.2.0.11440</vt:lpwstr>
  </property>
  <property fmtid="{D5CDD505-2E9C-101B-9397-08002B2CF9AE}" pid="6" name="ICV">
    <vt:lpwstr>12E780D6973343ABB0C9B3EFC863B232</vt:lpwstr>
  </property>
</Properties>
</file>